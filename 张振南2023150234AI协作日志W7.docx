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FF16" w14:textId="77777777" w:rsidR="00DD5F1A" w:rsidRDefault="00000000">
      <w:pPr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协作日志</w:t>
      </w:r>
      <w:r>
        <w:rPr>
          <w:rFonts w:hint="eastAsia"/>
          <w:lang w:eastAsia="zh-CN"/>
        </w:rPr>
        <w:t>W7</w:t>
      </w:r>
    </w:p>
    <w:p w14:paraId="782CA3BD" w14:textId="77777777" w:rsidR="00DD5F1A" w:rsidRDefault="00000000">
      <w:pPr>
        <w:rPr>
          <w:lang w:eastAsia="zh-CN"/>
        </w:rPr>
      </w:pPr>
      <w:r>
        <w:rPr>
          <w:rFonts w:hint="eastAsia"/>
          <w:lang w:eastAsia="zh-CN"/>
        </w:rPr>
        <w:t>文件命名：</w:t>
      </w: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姓名</w:t>
      </w:r>
      <w:r>
        <w:rPr>
          <w:rFonts w:hint="eastAsia"/>
          <w:lang w:eastAsia="zh-CN"/>
        </w:rPr>
        <w:t>][</w:t>
      </w:r>
      <w:r>
        <w:rPr>
          <w:rFonts w:hint="eastAsia"/>
          <w:lang w:eastAsia="zh-CN"/>
        </w:rPr>
        <w:t>学号</w:t>
      </w:r>
      <w:r>
        <w:rPr>
          <w:rFonts w:hint="eastAsia"/>
          <w:lang w:eastAsia="zh-CN"/>
        </w:rPr>
        <w:t>]AI</w:t>
      </w:r>
      <w:r>
        <w:rPr>
          <w:rFonts w:hint="eastAsia"/>
          <w:lang w:eastAsia="zh-CN"/>
        </w:rPr>
        <w:t>协作日志</w:t>
      </w:r>
      <w:r>
        <w:rPr>
          <w:rFonts w:hint="eastAsia"/>
          <w:lang w:eastAsia="zh-CN"/>
        </w:rPr>
        <w:t>W7.docx</w:t>
      </w:r>
    </w:p>
    <w:p w14:paraId="63929091" w14:textId="11A68F0C" w:rsidR="00DD5F1A" w:rsidRDefault="00000000">
      <w:pPr>
        <w:rPr>
          <w:lang w:eastAsia="zh-CN"/>
        </w:rPr>
      </w:pPr>
      <w:r>
        <w:rPr>
          <w:rFonts w:hint="eastAsia"/>
          <w:lang w:eastAsia="zh-CN"/>
        </w:rPr>
        <w:t>姓名：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＿</w:t>
      </w:r>
      <w:r w:rsidR="00870170">
        <w:rPr>
          <w:rFonts w:hint="eastAsia"/>
          <w:lang w:eastAsia="zh-CN"/>
        </w:rPr>
        <w:t>张振南</w:t>
      </w:r>
      <w:r>
        <w:rPr>
          <w:rFonts w:hint="eastAsia"/>
          <w:lang w:eastAsia="zh-CN"/>
        </w:rPr>
        <w:t>＿＿</w:t>
      </w:r>
    </w:p>
    <w:p w14:paraId="08C0F980" w14:textId="49D85EF0" w:rsidR="00DD5F1A" w:rsidRDefault="00000000">
      <w:pPr>
        <w:rPr>
          <w:lang w:eastAsia="zh-CN"/>
        </w:rPr>
      </w:pPr>
      <w:r>
        <w:rPr>
          <w:rFonts w:hint="eastAsia"/>
          <w:lang w:eastAsia="zh-CN"/>
        </w:rPr>
        <w:t>学号：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＿</w:t>
      </w:r>
      <w:r w:rsidR="00870170">
        <w:rPr>
          <w:rFonts w:hint="eastAsia"/>
          <w:lang w:eastAsia="zh-CN"/>
        </w:rPr>
        <w:t>2023150234</w:t>
      </w:r>
      <w:r>
        <w:rPr>
          <w:rFonts w:hint="eastAsia"/>
          <w:lang w:eastAsia="zh-CN"/>
        </w:rPr>
        <w:t>＿</w:t>
      </w:r>
    </w:p>
    <w:p w14:paraId="6E304969" w14:textId="08467AD9" w:rsidR="00DD5F1A" w:rsidRDefault="00000000">
      <w:proofErr w:type="spellStart"/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工具及方式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＿</w:t>
      </w:r>
      <w:r w:rsidR="00870170">
        <w:rPr>
          <w:rFonts w:hint="eastAsia"/>
          <w:lang w:eastAsia="zh-CN"/>
        </w:rPr>
        <w:t>DeepSeek</w:t>
      </w:r>
      <w:r>
        <w:rPr>
          <w:rFonts w:hint="eastAsia"/>
        </w:rPr>
        <w:t>＿</w:t>
      </w:r>
    </w:p>
    <w:p w14:paraId="4D7D3DE6" w14:textId="77777777" w:rsidR="00DD5F1A" w:rsidRDefault="00000000">
      <w:pPr>
        <w:rPr>
          <w:sz w:val="20"/>
          <w:lang w:eastAsia="zh-CN"/>
        </w:rPr>
      </w:pPr>
      <w:r>
        <w:rPr>
          <w:sz w:val="20"/>
          <w:lang w:eastAsia="zh-CN"/>
        </w:rPr>
        <w:t xml:space="preserve">Git </w:t>
      </w:r>
      <w:r>
        <w:rPr>
          <w:sz w:val="20"/>
          <w:lang w:eastAsia="zh-CN"/>
        </w:rPr>
        <w:t>仓库链接</w:t>
      </w:r>
      <w:r>
        <w:rPr>
          <w:rFonts w:hint="eastAsia"/>
          <w:sz w:val="20"/>
          <w:lang w:eastAsia="zh-CN"/>
        </w:rPr>
        <w:t>：</w:t>
      </w:r>
      <w:r>
        <w:rPr>
          <w:rFonts w:hint="eastAsia"/>
          <w:lang w:eastAsia="zh-CN"/>
        </w:rPr>
        <w:t>＿＿＿＿＿＿＿＿</w:t>
      </w:r>
    </w:p>
    <w:p w14:paraId="58BC8B07" w14:textId="77777777" w:rsidR="00DD5F1A" w:rsidRDefault="00000000">
      <w:pPr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分支名：</w:t>
      </w:r>
      <w:r>
        <w:rPr>
          <w:rFonts w:hint="eastAsia"/>
        </w:rPr>
        <w:t>＿＿＿＿＿＿＿＿</w:t>
      </w:r>
    </w:p>
    <w:p w14:paraId="542E69A7" w14:textId="77777777" w:rsidR="00DD5F1A" w:rsidRDefault="00DD5F1A">
      <w:pPr>
        <w:spacing w:after="60"/>
      </w:pPr>
    </w:p>
    <w:p w14:paraId="13980AE8" w14:textId="77777777" w:rsidR="00DD5F1A" w:rsidRDefault="00000000">
      <w:pPr>
        <w:spacing w:after="60"/>
        <w:rPr>
          <w:lang w:eastAsia="zh-CN"/>
        </w:rPr>
      </w:pPr>
      <w:r>
        <w:rPr>
          <w:lang w:eastAsia="zh-CN"/>
        </w:rPr>
        <w:t>任务：完成</w:t>
      </w:r>
      <w:r>
        <w:rPr>
          <w:lang w:eastAsia="zh-CN"/>
        </w:rPr>
        <w:t xml:space="preserve"> V2.0 </w:t>
      </w:r>
      <w:r>
        <w:rPr>
          <w:lang w:eastAsia="zh-CN"/>
        </w:rPr>
        <w:t>完整版的数据驱动重构，包括：</w:t>
      </w:r>
    </w:p>
    <w:p w14:paraId="4AE71496" w14:textId="77777777" w:rsidR="00DD5F1A" w:rsidRDefault="00000000">
      <w:pPr>
        <w:spacing w:after="40"/>
        <w:ind w:left="317"/>
      </w:pPr>
      <w:r>
        <w:t xml:space="preserve">1. </w:t>
      </w:r>
      <w:proofErr w:type="spellStart"/>
      <w:r>
        <w:t>补全三个操作函数（</w:t>
      </w:r>
      <w:r>
        <w:t>addTodo</w:t>
      </w:r>
      <w:proofErr w:type="spellEnd"/>
      <w:r>
        <w:t xml:space="preserve"> / </w:t>
      </w:r>
      <w:proofErr w:type="spellStart"/>
      <w:r>
        <w:t>removeTodo</w:t>
      </w:r>
      <w:proofErr w:type="spellEnd"/>
      <w:r>
        <w:t xml:space="preserve"> / </w:t>
      </w:r>
      <w:proofErr w:type="spellStart"/>
      <w:r>
        <w:t>toggleTodo</w:t>
      </w:r>
      <w:proofErr w:type="spellEnd"/>
      <w:r>
        <w:t>），</w:t>
      </w:r>
      <w:proofErr w:type="spellStart"/>
      <w:r>
        <w:t>遵循</w:t>
      </w:r>
      <w:r>
        <w:t>“</w:t>
      </w:r>
      <w:r>
        <w:t>改数据</w:t>
      </w:r>
      <w:proofErr w:type="spellEnd"/>
      <w:r>
        <w:t xml:space="preserve"> → </w:t>
      </w:r>
      <w:proofErr w:type="spellStart"/>
      <w:r>
        <w:t>保存</w:t>
      </w:r>
      <w:proofErr w:type="spellEnd"/>
      <w:r>
        <w:t xml:space="preserve"> → </w:t>
      </w:r>
      <w:proofErr w:type="spellStart"/>
      <w:r>
        <w:t>重渲染</w:t>
      </w:r>
      <w:r>
        <w:t>”</w:t>
      </w:r>
      <w:r>
        <w:t>三步口诀</w:t>
      </w:r>
      <w:proofErr w:type="spellEnd"/>
    </w:p>
    <w:p w14:paraId="1E0DA213" w14:textId="77777777" w:rsidR="00DD5F1A" w:rsidRDefault="00000000">
      <w:pPr>
        <w:spacing w:after="40"/>
        <w:ind w:left="317"/>
      </w:pPr>
      <w:r>
        <w:t xml:space="preserve">2. </w:t>
      </w:r>
      <w:proofErr w:type="spellStart"/>
      <w:r>
        <w:t>三个操作都不改原数组</w:t>
      </w:r>
      <w:proofErr w:type="spellEnd"/>
      <w:r>
        <w:t>——</w:t>
      </w:r>
      <w:proofErr w:type="spellStart"/>
      <w:r>
        <w:t>添加用展开、删除用</w:t>
      </w:r>
      <w:proofErr w:type="spellEnd"/>
      <w:r>
        <w:t xml:space="preserve"> </w:t>
      </w:r>
      <w:proofErr w:type="spellStart"/>
      <w:r>
        <w:t>filter</w:t>
      </w:r>
      <w:r>
        <w:t>、切换用</w:t>
      </w:r>
      <w:proofErr w:type="spellEnd"/>
      <w:r>
        <w:t xml:space="preserve"> map + </w:t>
      </w:r>
      <w:proofErr w:type="spellStart"/>
      <w:r>
        <w:t>展开</w:t>
      </w:r>
      <w:proofErr w:type="spellEnd"/>
    </w:p>
    <w:p w14:paraId="0C0F75BE" w14:textId="77777777" w:rsidR="00DD5F1A" w:rsidRDefault="00000000">
      <w:pPr>
        <w:spacing w:after="40"/>
        <w:ind w:left="317"/>
      </w:pPr>
      <w:r>
        <w:t xml:space="preserve">3. </w:t>
      </w:r>
      <w:proofErr w:type="spellStart"/>
      <w:r>
        <w:t>筛选与持久化</w:t>
      </w:r>
      <w:proofErr w:type="spellEnd"/>
      <w:r>
        <w:t xml:space="preserve">——filter </w:t>
      </w:r>
      <w:proofErr w:type="spellStart"/>
      <w:r>
        <w:t>视图状态切换；</w:t>
      </w:r>
      <w:r>
        <w:t>localStorage</w:t>
      </w:r>
      <w:proofErr w:type="spellEnd"/>
      <w:r>
        <w:t xml:space="preserve"> </w:t>
      </w:r>
      <w:proofErr w:type="spellStart"/>
      <w:r>
        <w:t>保存与恢复</w:t>
      </w:r>
      <w:proofErr w:type="spellEnd"/>
    </w:p>
    <w:p w14:paraId="4824AE66" w14:textId="77777777" w:rsidR="00DD5F1A" w:rsidRDefault="00000000">
      <w:pPr>
        <w:spacing w:after="40"/>
        <w:ind w:left="317"/>
      </w:pPr>
      <w:r>
        <w:t xml:space="preserve">4. </w:t>
      </w:r>
      <w:proofErr w:type="spellStart"/>
      <w:r>
        <w:t>完成一次脱离</w:t>
      </w:r>
      <w:proofErr w:type="spellEnd"/>
      <w:r>
        <w:t xml:space="preserve"> AI </w:t>
      </w:r>
      <w:proofErr w:type="spellStart"/>
      <w:r>
        <w:t>小改（</w:t>
      </w:r>
      <w:r>
        <w:t>clearCompleted</w:t>
      </w:r>
      <w:proofErr w:type="spellEnd"/>
      <w:r>
        <w:t>）</w:t>
      </w:r>
      <w:r>
        <w:t>——</w:t>
      </w:r>
      <w:proofErr w:type="spellStart"/>
      <w:r>
        <w:t>禁用</w:t>
      </w:r>
      <w:proofErr w:type="spellEnd"/>
      <w:r>
        <w:t xml:space="preserve"> </w:t>
      </w:r>
      <w:proofErr w:type="spellStart"/>
      <w:r>
        <w:t>AI</w:t>
      </w:r>
      <w:r>
        <w:t>，独立完成</w:t>
      </w:r>
      <w:proofErr w:type="spellEnd"/>
    </w:p>
    <w:p w14:paraId="4243579F" w14:textId="77777777" w:rsidR="00DD5F1A" w:rsidRDefault="00DD5F1A">
      <w:pPr>
        <w:keepNext/>
        <w:spacing w:before="120" w:after="60"/>
        <w:rPr>
          <w:b/>
          <w:sz w:val="23"/>
        </w:rPr>
      </w:pPr>
    </w:p>
    <w:p w14:paraId="2C853D10" w14:textId="77777777" w:rsidR="00DD5F1A" w:rsidRDefault="00000000">
      <w:pPr>
        <w:keepNext/>
        <w:spacing w:before="120" w:after="60"/>
        <w:rPr>
          <w:b/>
          <w:sz w:val="23"/>
        </w:rPr>
      </w:pPr>
      <w:r>
        <w:rPr>
          <w:b/>
          <w:sz w:val="23"/>
        </w:rPr>
        <w:t xml:space="preserve">AI </w:t>
      </w:r>
      <w:proofErr w:type="spellStart"/>
      <w:r>
        <w:rPr>
          <w:b/>
          <w:sz w:val="23"/>
        </w:rPr>
        <w:t>协作记录</w:t>
      </w:r>
      <w:proofErr w:type="spellEnd"/>
      <w:r>
        <w:rPr>
          <w:b/>
          <w:sz w:val="23"/>
        </w:rPr>
        <w:t xml:space="preserve"> 1</w:t>
      </w:r>
      <w:r>
        <w:rPr>
          <w:b/>
          <w:sz w:val="23"/>
        </w:rPr>
        <w:t>：</w:t>
      </w:r>
    </w:p>
    <w:p w14:paraId="0E846189" w14:textId="77777777" w:rsidR="00DD5F1A" w:rsidRDefault="00000000">
      <w:pPr>
        <w:keepNext/>
        <w:spacing w:before="120" w:after="60"/>
        <w:rPr>
          <w:b/>
          <w:sz w:val="23"/>
          <w:lang w:eastAsia="zh-CN"/>
        </w:rPr>
      </w:pPr>
      <w:r>
        <w:rPr>
          <w:rFonts w:hint="eastAsia"/>
          <w:b/>
          <w:sz w:val="23"/>
          <w:lang w:eastAsia="zh-CN"/>
        </w:rPr>
        <w:t>类型：（</w:t>
      </w:r>
      <w:r>
        <w:rPr>
          <w:b/>
          <w:sz w:val="23"/>
        </w:rPr>
        <w:t xml:space="preserve">□ AI </w:t>
      </w:r>
      <w:proofErr w:type="spellStart"/>
      <w:r>
        <w:rPr>
          <w:b/>
          <w:sz w:val="23"/>
        </w:rPr>
        <w:t>生成</w:t>
      </w:r>
      <w:proofErr w:type="spellEnd"/>
      <w:r>
        <w:rPr>
          <w:b/>
          <w:sz w:val="23"/>
        </w:rPr>
        <w:t xml:space="preserve">　</w:t>
      </w:r>
      <w:r>
        <w:rPr>
          <w:b/>
          <w:sz w:val="23"/>
        </w:rPr>
        <w:t xml:space="preserve">□ AI </w:t>
      </w:r>
      <w:proofErr w:type="spellStart"/>
      <w:r>
        <w:rPr>
          <w:b/>
          <w:sz w:val="23"/>
        </w:rPr>
        <w:t>调试</w:t>
      </w:r>
      <w:proofErr w:type="spellEnd"/>
      <w:r>
        <w:rPr>
          <w:b/>
          <w:sz w:val="23"/>
        </w:rPr>
        <w:t xml:space="preserve">　</w:t>
      </w:r>
      <w:r>
        <w:rPr>
          <w:b/>
          <w:sz w:val="23"/>
        </w:rPr>
        <w:t xml:space="preserve">□ </w:t>
      </w:r>
      <w:proofErr w:type="spellStart"/>
      <w:r>
        <w:rPr>
          <w:b/>
          <w:sz w:val="23"/>
        </w:rPr>
        <w:t>方案比较</w:t>
      </w:r>
      <w:proofErr w:type="spellEnd"/>
      <w:r>
        <w:rPr>
          <w:b/>
          <w:sz w:val="23"/>
        </w:rPr>
        <w:t xml:space="preserve">　</w:t>
      </w:r>
      <w:r>
        <w:rPr>
          <w:b/>
          <w:sz w:val="23"/>
        </w:rPr>
        <w:t xml:space="preserve">□ </w:t>
      </w:r>
      <w:proofErr w:type="spellStart"/>
      <w:r>
        <w:rPr>
          <w:b/>
          <w:sz w:val="23"/>
        </w:rPr>
        <w:t>不用</w:t>
      </w:r>
      <w:proofErr w:type="spellEnd"/>
      <w:r>
        <w:rPr>
          <w:b/>
          <w:sz w:val="23"/>
        </w:rPr>
        <w:t xml:space="preserve"> AI </w:t>
      </w:r>
      <w:proofErr w:type="spellStart"/>
      <w:r>
        <w:rPr>
          <w:b/>
          <w:sz w:val="23"/>
        </w:rPr>
        <w:t>决策</w:t>
      </w:r>
      <w:proofErr w:type="spellEnd"/>
      <w:r>
        <w:rPr>
          <w:rFonts w:hint="eastAsia"/>
          <w:b/>
          <w:sz w:val="23"/>
          <w:lang w:eastAsia="zh-CN"/>
        </w:rPr>
        <w:t>）</w:t>
      </w:r>
    </w:p>
    <w:p w14:paraId="079E8CA1" w14:textId="77777777" w:rsidR="00DD5F1A" w:rsidRDefault="00000000">
      <w:pPr>
        <w:keepNext/>
        <w:spacing w:before="120" w:after="60"/>
        <w:rPr>
          <w:b/>
          <w:sz w:val="23"/>
          <w:lang w:eastAsia="zh-CN"/>
        </w:rPr>
      </w:pPr>
      <w:r>
        <w:rPr>
          <w:rFonts w:hint="eastAsia"/>
          <w:b/>
          <w:sz w:val="23"/>
          <w:lang w:eastAsia="zh-CN"/>
        </w:rPr>
        <w:t>对应函数：</w:t>
      </w:r>
      <w:r>
        <w:rPr>
          <w:b/>
          <w:sz w:val="23"/>
        </w:rPr>
        <w:t>（</w:t>
      </w:r>
      <w:proofErr w:type="spellStart"/>
      <w:r>
        <w:rPr>
          <w:b/>
          <w:sz w:val="23"/>
        </w:rPr>
        <w:t>addTodo</w:t>
      </w:r>
      <w:proofErr w:type="spellEnd"/>
      <w:r>
        <w:rPr>
          <w:b/>
          <w:sz w:val="23"/>
        </w:rPr>
        <w:t xml:space="preserve"> / </w:t>
      </w:r>
      <w:proofErr w:type="spellStart"/>
      <w:r>
        <w:rPr>
          <w:b/>
          <w:sz w:val="23"/>
        </w:rPr>
        <w:t>removeTodo</w:t>
      </w:r>
      <w:proofErr w:type="spellEnd"/>
      <w:r>
        <w:rPr>
          <w:b/>
          <w:sz w:val="23"/>
        </w:rPr>
        <w:t xml:space="preserve"> / </w:t>
      </w:r>
      <w:proofErr w:type="spellStart"/>
      <w:r>
        <w:rPr>
          <w:b/>
          <w:sz w:val="23"/>
        </w:rPr>
        <w:t>toggleTodo</w:t>
      </w:r>
      <w:proofErr w:type="spellEnd"/>
      <w:r>
        <w:rPr>
          <w:b/>
          <w:sz w:val="23"/>
        </w:rPr>
        <w:t xml:space="preserve"> / render / </w:t>
      </w:r>
      <w:proofErr w:type="spellStart"/>
      <w:r>
        <w:rPr>
          <w:b/>
          <w:sz w:val="23"/>
        </w:rPr>
        <w:t>其他</w:t>
      </w:r>
      <w:proofErr w:type="spellEnd"/>
      <w:r>
        <w:rPr>
          <w:b/>
          <w:sz w:val="23"/>
        </w:rPr>
        <w:t>）</w:t>
      </w:r>
    </w:p>
    <w:p w14:paraId="6885B761" w14:textId="77777777" w:rsidR="00DD5F1A" w:rsidRDefault="00000000">
      <w:pPr>
        <w:numPr>
          <w:ilvl w:val="0"/>
          <w:numId w:val="7"/>
        </w:numPr>
      </w:pPr>
      <w:proofErr w:type="spellStart"/>
      <w:r>
        <w:rPr>
          <w:rFonts w:hint="eastAsia"/>
        </w:rPr>
        <w:t>我的需求（</w:t>
      </w:r>
      <w:r>
        <w:rPr>
          <w:rFonts w:hint="eastAsia"/>
        </w:rPr>
        <w:t>Prompt</w:t>
      </w:r>
      <w:proofErr w:type="spellEnd"/>
      <w:r>
        <w:rPr>
          <w:rFonts w:hint="eastAsia"/>
        </w:rPr>
        <w:t>）</w:t>
      </w:r>
    </w:p>
    <w:p w14:paraId="6CD8FB99" w14:textId="77777777" w:rsidR="00DD5F1A" w:rsidRDefault="00000000">
      <w:pPr>
        <w:rPr>
          <w:lang w:eastAsia="zh-CN"/>
        </w:rPr>
      </w:pPr>
      <w:r>
        <w:rPr>
          <w:rFonts w:hint="eastAsia"/>
          <w:lang w:eastAsia="zh-CN"/>
        </w:rPr>
        <w:t>（向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描述需求，要求生成</w:t>
      </w:r>
      <w:r>
        <w:rPr>
          <w:rFonts w:hint="eastAsia"/>
          <w:lang w:eastAsia="zh-CN"/>
        </w:rPr>
        <w:t>Todo</w:t>
      </w:r>
      <w:r>
        <w:rPr>
          <w:rFonts w:hint="eastAsia"/>
          <w:lang w:eastAsia="zh-CN"/>
        </w:rPr>
        <w:t>列表的</w:t>
      </w:r>
      <w:r>
        <w:rPr>
          <w:rFonts w:hint="eastAsia"/>
          <w:lang w:eastAsia="zh-CN"/>
        </w:rPr>
        <w:t>JS</w:t>
      </w:r>
      <w:r>
        <w:rPr>
          <w:rFonts w:hint="eastAsia"/>
          <w:lang w:eastAsia="zh-CN"/>
        </w:rPr>
        <w:t>代码。不要贴图。）</w:t>
      </w:r>
    </w:p>
    <w:p w14:paraId="5B3903FB" w14:textId="4662CB71" w:rsidR="00DD5F1A" w:rsidRDefault="00870170">
      <w:r w:rsidRPr="00870170">
        <w:rPr>
          <w:lang w:eastAsia="zh-CN"/>
        </w:rPr>
        <w:t>“</w:t>
      </w:r>
      <w:r w:rsidRPr="00870170">
        <w:rPr>
          <w:lang w:eastAsia="zh-CN"/>
        </w:rPr>
        <w:t>我有一个</w:t>
      </w:r>
      <w:r w:rsidRPr="00870170">
        <w:rPr>
          <w:lang w:eastAsia="zh-CN"/>
        </w:rPr>
        <w:t xml:space="preserve"> Todo </w:t>
      </w:r>
      <w:r w:rsidRPr="00870170">
        <w:rPr>
          <w:lang w:eastAsia="zh-CN"/>
        </w:rPr>
        <w:t>列表，数据放在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数组里，每个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是</w:t>
      </w:r>
      <w:r w:rsidRPr="00870170">
        <w:rPr>
          <w:lang w:eastAsia="zh-CN"/>
        </w:rPr>
        <w:t xml:space="preserve"> { id, text, completed }</w:t>
      </w:r>
      <w:r w:rsidRPr="00870170">
        <w:rPr>
          <w:lang w:eastAsia="zh-CN"/>
        </w:rPr>
        <w:t>。请帮我写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addTodo</w:t>
      </w:r>
      <w:proofErr w:type="spellEnd"/>
      <w:r w:rsidRPr="00870170">
        <w:rPr>
          <w:lang w:eastAsia="zh-CN"/>
        </w:rPr>
        <w:t>、</w:t>
      </w:r>
      <w:proofErr w:type="spellStart"/>
      <w:r w:rsidRPr="00870170">
        <w:rPr>
          <w:lang w:eastAsia="zh-CN"/>
        </w:rPr>
        <w:t>removeTodo</w:t>
      </w:r>
      <w:proofErr w:type="spellEnd"/>
      <w:r w:rsidRPr="00870170">
        <w:rPr>
          <w:lang w:eastAsia="zh-CN"/>
        </w:rPr>
        <w:t>、</w:t>
      </w:r>
      <w:proofErr w:type="spellStart"/>
      <w:r w:rsidRPr="00870170">
        <w:rPr>
          <w:lang w:eastAsia="zh-CN"/>
        </w:rPr>
        <w:t>toggleTodo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三个函数，要求不要直接修改原数组：添加用展开运算符，删除用</w:t>
      </w:r>
      <w:r w:rsidRPr="00870170">
        <w:rPr>
          <w:lang w:eastAsia="zh-CN"/>
        </w:rPr>
        <w:t xml:space="preserve"> filter</w:t>
      </w:r>
      <w:r w:rsidRPr="00870170">
        <w:rPr>
          <w:lang w:eastAsia="zh-CN"/>
        </w:rPr>
        <w:t>，切换</w:t>
      </w:r>
      <w:r w:rsidRPr="00870170">
        <w:rPr>
          <w:lang w:eastAsia="zh-CN"/>
        </w:rPr>
        <w:t xml:space="preserve"> completed </w:t>
      </w:r>
      <w:r w:rsidRPr="00870170">
        <w:rPr>
          <w:lang w:eastAsia="zh-CN"/>
        </w:rPr>
        <w:t>用</w:t>
      </w:r>
      <w:r w:rsidRPr="00870170">
        <w:rPr>
          <w:lang w:eastAsia="zh-CN"/>
        </w:rPr>
        <w:t xml:space="preserve"> map + </w:t>
      </w:r>
      <w:r w:rsidRPr="00870170">
        <w:rPr>
          <w:lang w:eastAsia="zh-CN"/>
        </w:rPr>
        <w:t>展开。</w:t>
      </w:r>
      <w:proofErr w:type="spellStart"/>
      <w:r w:rsidRPr="00870170">
        <w:t>每个函数最后都要调用</w:t>
      </w:r>
      <w:proofErr w:type="spellEnd"/>
      <w:r w:rsidRPr="00870170">
        <w:t xml:space="preserve"> </w:t>
      </w:r>
      <w:proofErr w:type="spellStart"/>
      <w:r w:rsidRPr="00870170">
        <w:t>saveTodos</w:t>
      </w:r>
      <w:proofErr w:type="spellEnd"/>
      <w:r w:rsidRPr="00870170">
        <w:t xml:space="preserve">() </w:t>
      </w:r>
      <w:r w:rsidRPr="00870170">
        <w:t>和</w:t>
      </w:r>
      <w:r w:rsidRPr="00870170">
        <w:t xml:space="preserve"> render()</w:t>
      </w:r>
      <w:r w:rsidRPr="00870170">
        <w:t>。</w:t>
      </w:r>
      <w:proofErr w:type="spellStart"/>
      <w:r w:rsidRPr="00870170">
        <w:t>再帮我写一个</w:t>
      </w:r>
      <w:proofErr w:type="spellEnd"/>
      <w:r w:rsidRPr="00870170">
        <w:t xml:space="preserve"> render()</w:t>
      </w:r>
      <w:r w:rsidRPr="00870170">
        <w:t>，</w:t>
      </w:r>
      <w:proofErr w:type="spellStart"/>
      <w:r w:rsidRPr="00870170">
        <w:t>根据当前</w:t>
      </w:r>
      <w:proofErr w:type="spellEnd"/>
      <w:r w:rsidRPr="00870170">
        <w:t xml:space="preserve"> filter </w:t>
      </w:r>
      <w:proofErr w:type="spellStart"/>
      <w:r w:rsidRPr="00870170">
        <w:t>状态渲染列表</w:t>
      </w:r>
      <w:proofErr w:type="spellEnd"/>
      <w:r w:rsidRPr="00870170">
        <w:t>。</w:t>
      </w:r>
      <w:r w:rsidRPr="00870170">
        <w:t>”</w:t>
      </w:r>
    </w:p>
    <w:p w14:paraId="355AA780" w14:textId="77777777" w:rsidR="00DD5F1A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生成的代码（核心片段）</w:t>
      </w:r>
    </w:p>
    <w:p w14:paraId="71D8A1E1" w14:textId="77777777" w:rsidR="00DD5F1A" w:rsidRDefault="00000000">
      <w:pPr>
        <w:rPr>
          <w:lang w:eastAsia="zh-CN"/>
        </w:rPr>
      </w:pPr>
      <w:r>
        <w:rPr>
          <w:rFonts w:hint="eastAsia"/>
          <w:lang w:eastAsia="zh-CN"/>
        </w:rPr>
        <w:t>（粘贴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生成的代码核心部分，不需全部粘贴，但需覆盖你审查的那部分。不要贴图。）</w:t>
      </w:r>
    </w:p>
    <w:p w14:paraId="21D18BA9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function </w:t>
      </w:r>
      <w:proofErr w:type="spellStart"/>
      <w:r>
        <w:rPr>
          <w:lang w:eastAsia="zh-CN"/>
        </w:rPr>
        <w:t>addTodo</w:t>
      </w:r>
      <w:proofErr w:type="spellEnd"/>
      <w:r>
        <w:rPr>
          <w:lang w:eastAsia="zh-CN"/>
        </w:rPr>
        <w:t>(text) {</w:t>
      </w:r>
    </w:p>
    <w:p w14:paraId="7EE79CB8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todos</w:t>
      </w:r>
      <w:proofErr w:type="spellEnd"/>
      <w:r>
        <w:rPr>
          <w:lang w:eastAsia="zh-CN"/>
        </w:rPr>
        <w:t xml:space="preserve"> = [...</w:t>
      </w:r>
      <w:proofErr w:type="spellStart"/>
      <w:r>
        <w:rPr>
          <w:lang w:eastAsia="zh-CN"/>
        </w:rPr>
        <w:t>todos</w:t>
      </w:r>
      <w:proofErr w:type="spellEnd"/>
      <w:r>
        <w:rPr>
          <w:lang w:eastAsia="zh-CN"/>
        </w:rPr>
        <w:t xml:space="preserve">, { id: </w:t>
      </w:r>
      <w:proofErr w:type="spellStart"/>
      <w:r>
        <w:rPr>
          <w:lang w:eastAsia="zh-CN"/>
        </w:rPr>
        <w:t>Date.now</w:t>
      </w:r>
      <w:proofErr w:type="spellEnd"/>
      <w:r>
        <w:rPr>
          <w:lang w:eastAsia="zh-CN"/>
        </w:rPr>
        <w:t>(), text, completed: false }];</w:t>
      </w:r>
    </w:p>
    <w:p w14:paraId="1674463E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saveTodos</w:t>
      </w:r>
      <w:proofErr w:type="spellEnd"/>
      <w:r>
        <w:rPr>
          <w:lang w:eastAsia="zh-CN"/>
        </w:rPr>
        <w:t>();</w:t>
      </w:r>
    </w:p>
    <w:p w14:paraId="05B774B2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  render();</w:t>
      </w:r>
    </w:p>
    <w:p w14:paraId="6A047EAB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>}</w:t>
      </w:r>
    </w:p>
    <w:p w14:paraId="497C5431" w14:textId="77777777" w:rsidR="00870170" w:rsidRDefault="00870170" w:rsidP="00870170">
      <w:pPr>
        <w:spacing w:after="40"/>
        <w:rPr>
          <w:lang w:eastAsia="zh-CN"/>
        </w:rPr>
      </w:pPr>
    </w:p>
    <w:p w14:paraId="41B6AF1F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function </w:t>
      </w:r>
      <w:proofErr w:type="spellStart"/>
      <w:r>
        <w:rPr>
          <w:lang w:eastAsia="zh-CN"/>
        </w:rPr>
        <w:t>removeTodo</w:t>
      </w:r>
      <w:proofErr w:type="spellEnd"/>
      <w:r>
        <w:rPr>
          <w:lang w:eastAsia="zh-CN"/>
        </w:rPr>
        <w:t>(id) {</w:t>
      </w:r>
    </w:p>
    <w:p w14:paraId="18691181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lastRenderedPageBreak/>
        <w:t xml:space="preserve">  </w:t>
      </w:r>
      <w:proofErr w:type="spellStart"/>
      <w:r>
        <w:rPr>
          <w:lang w:eastAsia="zh-CN"/>
        </w:rPr>
        <w:t>todos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todos.filter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todo</w:t>
      </w:r>
      <w:proofErr w:type="spellEnd"/>
      <w:r>
        <w:rPr>
          <w:lang w:eastAsia="zh-CN"/>
        </w:rPr>
        <w:t xml:space="preserve"> =&gt; todo.id !== id);</w:t>
      </w:r>
    </w:p>
    <w:p w14:paraId="11D14228" w14:textId="77777777" w:rsidR="00870170" w:rsidRDefault="00870170" w:rsidP="00870170">
      <w:pPr>
        <w:spacing w:after="40"/>
      </w:pPr>
      <w:r>
        <w:rPr>
          <w:lang w:eastAsia="zh-CN"/>
        </w:rPr>
        <w:t xml:space="preserve">  </w:t>
      </w:r>
      <w:proofErr w:type="spellStart"/>
      <w:r>
        <w:t>saveTodos</w:t>
      </w:r>
      <w:proofErr w:type="spellEnd"/>
      <w:r>
        <w:t>();</w:t>
      </w:r>
    </w:p>
    <w:p w14:paraId="23E3A62A" w14:textId="77777777" w:rsidR="00870170" w:rsidRDefault="00870170" w:rsidP="00870170">
      <w:pPr>
        <w:spacing w:after="40"/>
      </w:pPr>
      <w:r>
        <w:t xml:space="preserve">  render();</w:t>
      </w:r>
    </w:p>
    <w:p w14:paraId="6F6A647C" w14:textId="77777777" w:rsidR="00870170" w:rsidRDefault="00870170" w:rsidP="00870170">
      <w:pPr>
        <w:spacing w:after="40"/>
      </w:pPr>
      <w:r>
        <w:t>}</w:t>
      </w:r>
    </w:p>
    <w:p w14:paraId="5F9DD0F9" w14:textId="77777777" w:rsidR="00870170" w:rsidRDefault="00870170" w:rsidP="00870170">
      <w:pPr>
        <w:spacing w:after="40"/>
      </w:pPr>
    </w:p>
    <w:p w14:paraId="4466B7E6" w14:textId="77777777" w:rsidR="00870170" w:rsidRDefault="00870170" w:rsidP="00870170">
      <w:pPr>
        <w:spacing w:after="40"/>
      </w:pPr>
      <w:r>
        <w:t xml:space="preserve">function </w:t>
      </w:r>
      <w:proofErr w:type="spellStart"/>
      <w:r>
        <w:t>toggleTodo</w:t>
      </w:r>
      <w:proofErr w:type="spellEnd"/>
      <w:r>
        <w:t>(id) {</w:t>
      </w:r>
    </w:p>
    <w:p w14:paraId="33A9CB6C" w14:textId="77777777" w:rsidR="00870170" w:rsidRDefault="00870170" w:rsidP="00870170">
      <w:pPr>
        <w:spacing w:after="40"/>
      </w:pPr>
      <w:r>
        <w:t xml:space="preserve">  </w:t>
      </w:r>
      <w:proofErr w:type="spellStart"/>
      <w:r>
        <w:t>todos</w:t>
      </w:r>
      <w:proofErr w:type="spellEnd"/>
      <w:r>
        <w:t xml:space="preserve"> = </w:t>
      </w:r>
      <w:proofErr w:type="spellStart"/>
      <w:r>
        <w:t>todos.map</w:t>
      </w:r>
      <w:proofErr w:type="spellEnd"/>
      <w:r>
        <w:t>(</w:t>
      </w:r>
      <w:proofErr w:type="spellStart"/>
      <w:r>
        <w:t>todo</w:t>
      </w:r>
      <w:proofErr w:type="spellEnd"/>
      <w:r>
        <w:t xml:space="preserve"> =&gt;</w:t>
      </w:r>
    </w:p>
    <w:p w14:paraId="13EDB20C" w14:textId="77777777" w:rsidR="00870170" w:rsidRDefault="00870170" w:rsidP="00870170">
      <w:pPr>
        <w:spacing w:after="40"/>
      </w:pPr>
      <w:r>
        <w:t xml:space="preserve">    todo.id === id ? { ...</w:t>
      </w:r>
      <w:proofErr w:type="spellStart"/>
      <w:r>
        <w:t>todo</w:t>
      </w:r>
      <w:proofErr w:type="spellEnd"/>
      <w:r>
        <w:t>, completed: !</w:t>
      </w:r>
      <w:proofErr w:type="spellStart"/>
      <w:r>
        <w:t>todo.completed</w:t>
      </w:r>
      <w:proofErr w:type="spellEnd"/>
      <w:r>
        <w:t xml:space="preserve"> } : </w:t>
      </w:r>
      <w:proofErr w:type="spellStart"/>
      <w:r>
        <w:t>todo</w:t>
      </w:r>
      <w:proofErr w:type="spellEnd"/>
    </w:p>
    <w:p w14:paraId="20D43899" w14:textId="77777777" w:rsidR="00870170" w:rsidRDefault="00870170" w:rsidP="00870170">
      <w:pPr>
        <w:spacing w:after="40"/>
      </w:pPr>
      <w:r>
        <w:t xml:space="preserve">  );</w:t>
      </w:r>
    </w:p>
    <w:p w14:paraId="088C0EF1" w14:textId="77777777" w:rsidR="00870170" w:rsidRDefault="00870170" w:rsidP="00870170">
      <w:pPr>
        <w:spacing w:after="40"/>
      </w:pPr>
      <w:r>
        <w:t xml:space="preserve">  </w:t>
      </w:r>
      <w:proofErr w:type="spellStart"/>
      <w:r>
        <w:t>saveTodos</w:t>
      </w:r>
      <w:proofErr w:type="spellEnd"/>
      <w:r>
        <w:t>();</w:t>
      </w:r>
    </w:p>
    <w:p w14:paraId="0025E05D" w14:textId="77777777" w:rsidR="00870170" w:rsidRDefault="00870170" w:rsidP="00870170">
      <w:pPr>
        <w:spacing w:after="40"/>
      </w:pPr>
      <w:r>
        <w:t xml:space="preserve">  render();</w:t>
      </w:r>
    </w:p>
    <w:p w14:paraId="1EC7206A" w14:textId="481CF4BA" w:rsidR="00DD5F1A" w:rsidRDefault="00870170" w:rsidP="00870170">
      <w:pPr>
        <w:spacing w:after="40"/>
      </w:pPr>
      <w:r>
        <w:t>}</w:t>
      </w:r>
    </w:p>
    <w:p w14:paraId="583336BB" w14:textId="77777777" w:rsidR="00DD5F1A" w:rsidRDefault="00000000">
      <w:pPr>
        <w:numPr>
          <w:ilvl w:val="0"/>
          <w:numId w:val="7"/>
        </w:num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我的审查（摘要</w:t>
      </w:r>
      <w:proofErr w:type="spellEnd"/>
      <w:r>
        <w:rPr>
          <w:rFonts w:hint="eastAsia"/>
        </w:rPr>
        <w:t>）</w:t>
      </w:r>
    </w:p>
    <w:p w14:paraId="3FC794ED" w14:textId="77777777" w:rsidR="00DD5F1A" w:rsidRDefault="00000000">
      <w:pPr>
        <w:spacing w:after="40"/>
        <w:rPr>
          <w:lang w:eastAsia="zh-CN"/>
        </w:rPr>
      </w:pPr>
      <w:r>
        <w:rPr>
          <w:rFonts w:hint="eastAsia"/>
          <w:lang w:eastAsia="zh-CN"/>
        </w:rPr>
        <w:t>（用一段话概括：你审查了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输出的哪些方面？发现了什么？）</w:t>
      </w:r>
    </w:p>
    <w:p w14:paraId="66A91EA3" w14:textId="48DE04E0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我重点审查了</w:t>
      </w:r>
      <w:r w:rsidRPr="00870170">
        <w:rPr>
          <w:lang w:eastAsia="zh-CN"/>
        </w:rPr>
        <w:t xml:space="preserve"> AI </w:t>
      </w:r>
      <w:r w:rsidRPr="00870170">
        <w:rPr>
          <w:lang w:eastAsia="zh-CN"/>
        </w:rPr>
        <w:t>生成的三个操作函数是否真的没有修改原数组，以及是否都遵循</w:t>
      </w:r>
      <w:r w:rsidRPr="00870170">
        <w:rPr>
          <w:lang w:eastAsia="zh-CN"/>
        </w:rPr>
        <w:t>“</w:t>
      </w:r>
      <w:r w:rsidRPr="00870170">
        <w:rPr>
          <w:lang w:eastAsia="zh-CN"/>
        </w:rPr>
        <w:t>改数据</w:t>
      </w:r>
      <w:r w:rsidRPr="00870170">
        <w:rPr>
          <w:lang w:eastAsia="zh-CN"/>
        </w:rPr>
        <w:t xml:space="preserve"> → </w:t>
      </w:r>
      <w:r w:rsidRPr="00870170">
        <w:rPr>
          <w:lang w:eastAsia="zh-CN"/>
        </w:rPr>
        <w:t>保存</w:t>
      </w:r>
      <w:r w:rsidRPr="00870170">
        <w:rPr>
          <w:lang w:eastAsia="zh-CN"/>
        </w:rPr>
        <w:t xml:space="preserve"> → </w:t>
      </w:r>
      <w:r w:rsidRPr="00870170">
        <w:rPr>
          <w:lang w:eastAsia="zh-CN"/>
        </w:rPr>
        <w:t>重渲染</w:t>
      </w:r>
      <w:r w:rsidRPr="00870170">
        <w:rPr>
          <w:lang w:eastAsia="zh-CN"/>
        </w:rPr>
        <w:t>”</w:t>
      </w:r>
      <w:r w:rsidRPr="00870170">
        <w:rPr>
          <w:lang w:eastAsia="zh-CN"/>
        </w:rPr>
        <w:t>的顺序。检查后发现：</w:t>
      </w:r>
      <w:proofErr w:type="spellStart"/>
      <w:r w:rsidRPr="00870170">
        <w:rPr>
          <w:lang w:eastAsia="zh-CN"/>
        </w:rPr>
        <w:t>addTodo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用展开创建新数组，</w:t>
      </w:r>
      <w:proofErr w:type="spellStart"/>
      <w:r w:rsidRPr="00870170">
        <w:rPr>
          <w:lang w:eastAsia="zh-CN"/>
        </w:rPr>
        <w:t>removeTodo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用</w:t>
      </w:r>
      <w:r w:rsidRPr="00870170">
        <w:rPr>
          <w:lang w:eastAsia="zh-CN"/>
        </w:rPr>
        <w:t xml:space="preserve"> filter </w:t>
      </w:r>
      <w:r w:rsidRPr="00870170">
        <w:rPr>
          <w:lang w:eastAsia="zh-CN"/>
        </w:rPr>
        <w:t>返回新数组，</w:t>
      </w:r>
      <w:proofErr w:type="spellStart"/>
      <w:r w:rsidRPr="00870170">
        <w:rPr>
          <w:lang w:eastAsia="zh-CN"/>
        </w:rPr>
        <w:t>toggleTodo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用</w:t>
      </w:r>
      <w:r w:rsidRPr="00870170">
        <w:rPr>
          <w:lang w:eastAsia="zh-CN"/>
        </w:rPr>
        <w:t xml:space="preserve"> map + </w:t>
      </w:r>
      <w:r w:rsidRPr="00870170">
        <w:rPr>
          <w:lang w:eastAsia="zh-CN"/>
        </w:rPr>
        <w:t>展开创建新对象，符合要求；但</w:t>
      </w:r>
      <w:r w:rsidRPr="00870170">
        <w:rPr>
          <w:lang w:eastAsia="zh-CN"/>
        </w:rPr>
        <w:t xml:space="preserve"> AI </w:t>
      </w:r>
      <w:r w:rsidRPr="00870170">
        <w:rPr>
          <w:lang w:eastAsia="zh-CN"/>
        </w:rPr>
        <w:t>一开始把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saveTodos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写成了直接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localStorage.setItem</w:t>
      </w:r>
      <w:proofErr w:type="spellEnd"/>
      <w:r w:rsidRPr="00870170">
        <w:rPr>
          <w:lang w:eastAsia="zh-CN"/>
        </w:rPr>
        <w:t>('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',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>)</w:t>
      </w:r>
      <w:r w:rsidRPr="00870170">
        <w:rPr>
          <w:lang w:eastAsia="zh-CN"/>
        </w:rPr>
        <w:t>，没有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JSON.stringify</w:t>
      </w:r>
      <w:proofErr w:type="spellEnd"/>
      <w:r w:rsidRPr="00870170">
        <w:rPr>
          <w:lang w:eastAsia="zh-CN"/>
        </w:rPr>
        <w:t>，这是一个明显错误。</w:t>
      </w:r>
    </w:p>
    <w:p w14:paraId="01094B8E" w14:textId="77777777" w:rsidR="00DD5F1A" w:rsidRDefault="00000000">
      <w:pPr>
        <w:numPr>
          <w:ilvl w:val="0"/>
          <w:numId w:val="7"/>
        </w:numPr>
      </w:pPr>
      <w:proofErr w:type="spellStart"/>
      <w:r>
        <w:rPr>
          <w:rFonts w:hint="eastAsia"/>
        </w:rPr>
        <w:t>我的判断和行动</w:t>
      </w:r>
      <w:proofErr w:type="spellEnd"/>
    </w:p>
    <w:p w14:paraId="5CA42F1F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发现错误：直接修改或让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修正</w:t>
      </w:r>
    </w:p>
    <w:p w14:paraId="21B09C5F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发现风险：评估影响范围后决定</w:t>
      </w:r>
    </w:p>
    <w:p w14:paraId="0F6B9ADE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发现可改进项：主动优化或向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提出要求</w:t>
      </w:r>
    </w:p>
    <w:p w14:paraId="2E20EC86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具体做了什么：</w:t>
      </w:r>
    </w:p>
    <w:p w14:paraId="0CF45B21" w14:textId="77777777" w:rsidR="00870170" w:rsidRPr="00870170" w:rsidRDefault="00870170" w:rsidP="00870170">
      <w:pPr>
        <w:spacing w:after="40"/>
        <w:rPr>
          <w:lang w:eastAsia="zh-CN"/>
        </w:rPr>
      </w:pPr>
      <w:r w:rsidRPr="00870170">
        <w:rPr>
          <w:lang w:eastAsia="zh-CN"/>
        </w:rPr>
        <w:t>发现错误：直接修改或让</w:t>
      </w:r>
      <w:r w:rsidRPr="00870170">
        <w:rPr>
          <w:lang w:eastAsia="zh-CN"/>
        </w:rPr>
        <w:t xml:space="preserve"> AI </w:t>
      </w:r>
      <w:r w:rsidRPr="00870170">
        <w:rPr>
          <w:lang w:eastAsia="zh-CN"/>
        </w:rPr>
        <w:t>修正</w:t>
      </w:r>
      <w:r w:rsidRPr="00870170">
        <w:rPr>
          <w:lang w:eastAsia="zh-CN"/>
        </w:rPr>
        <w:br/>
      </w:r>
      <w:r w:rsidRPr="00870170">
        <w:rPr>
          <w:lang w:eastAsia="zh-CN"/>
        </w:rPr>
        <w:t>发现风险：评估影响范围后决定</w:t>
      </w:r>
      <w:r w:rsidRPr="00870170">
        <w:rPr>
          <w:lang w:eastAsia="zh-CN"/>
        </w:rPr>
        <w:br/>
      </w:r>
      <w:r w:rsidRPr="00870170">
        <w:rPr>
          <w:lang w:eastAsia="zh-CN"/>
        </w:rPr>
        <w:t>发现可改进项：主动优化或向</w:t>
      </w:r>
      <w:r w:rsidRPr="00870170">
        <w:rPr>
          <w:lang w:eastAsia="zh-CN"/>
        </w:rPr>
        <w:t xml:space="preserve"> AI </w:t>
      </w:r>
      <w:r w:rsidRPr="00870170">
        <w:rPr>
          <w:lang w:eastAsia="zh-CN"/>
        </w:rPr>
        <w:t>提出要求</w:t>
      </w:r>
    </w:p>
    <w:p w14:paraId="1558A601" w14:textId="77777777" w:rsidR="00870170" w:rsidRPr="00870170" w:rsidRDefault="00870170" w:rsidP="00870170">
      <w:pPr>
        <w:spacing w:after="40"/>
      </w:pPr>
      <w:proofErr w:type="spellStart"/>
      <w:r w:rsidRPr="00870170">
        <w:t>具体做了什么</w:t>
      </w:r>
      <w:proofErr w:type="spellEnd"/>
      <w:r w:rsidRPr="00870170">
        <w:t>：</w:t>
      </w:r>
    </w:p>
    <w:p w14:paraId="04E543DE" w14:textId="38B03C7F" w:rsidR="00870170" w:rsidRPr="00870170" w:rsidRDefault="00870170" w:rsidP="00870170">
      <w:pPr>
        <w:spacing w:after="40"/>
      </w:pPr>
      <w:r w:rsidRPr="00870170">
        <w:br/>
      </w:r>
      <w:proofErr w:type="spellStart"/>
      <w:r w:rsidRPr="00870170">
        <w:t>我发现</w:t>
      </w:r>
      <w:proofErr w:type="spellEnd"/>
      <w:r w:rsidRPr="00870170">
        <w:t xml:space="preserve"> </w:t>
      </w:r>
      <w:proofErr w:type="spellStart"/>
      <w:r w:rsidRPr="00870170">
        <w:t>localStorage.setItem</w:t>
      </w:r>
      <w:proofErr w:type="spellEnd"/>
      <w:r w:rsidRPr="00870170">
        <w:t>('</w:t>
      </w:r>
      <w:proofErr w:type="spellStart"/>
      <w:r w:rsidRPr="00870170">
        <w:t>todos</w:t>
      </w:r>
      <w:proofErr w:type="spellEnd"/>
      <w:r w:rsidRPr="00870170">
        <w:t xml:space="preserve">', </w:t>
      </w:r>
      <w:proofErr w:type="spellStart"/>
      <w:r w:rsidRPr="00870170">
        <w:t>todos</w:t>
      </w:r>
      <w:proofErr w:type="spellEnd"/>
      <w:r w:rsidRPr="00870170">
        <w:t xml:space="preserve">) </w:t>
      </w:r>
      <w:proofErr w:type="spellStart"/>
      <w:r w:rsidRPr="00870170">
        <w:t>会把数组强制转成字符串，恢复时无法正确</w:t>
      </w:r>
      <w:proofErr w:type="spellEnd"/>
      <w:r w:rsidRPr="00870170">
        <w:t xml:space="preserve"> </w:t>
      </w:r>
      <w:proofErr w:type="spellStart"/>
      <w:r w:rsidRPr="00870170">
        <w:t>JSON.parse</w:t>
      </w:r>
      <w:r w:rsidRPr="00870170">
        <w:t>。我直接改成</w:t>
      </w:r>
      <w:proofErr w:type="spellEnd"/>
      <w:r w:rsidRPr="00870170">
        <w:t>：</w:t>
      </w:r>
    </w:p>
    <w:p w14:paraId="6A694468" w14:textId="77777777" w:rsidR="00870170" w:rsidRPr="00870170" w:rsidRDefault="00870170" w:rsidP="00870170">
      <w:pPr>
        <w:spacing w:after="40"/>
      </w:pPr>
      <w:proofErr w:type="spellStart"/>
      <w:r w:rsidRPr="00870170">
        <w:t>js</w:t>
      </w:r>
      <w:proofErr w:type="spellEnd"/>
    </w:p>
    <w:p w14:paraId="637242CA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proofErr w:type="spellStart"/>
      <w:r w:rsidRPr="00870170">
        <w:t>localStorage.setItem</w:t>
      </w:r>
      <w:proofErr w:type="spellEnd"/>
      <w:r w:rsidRPr="00870170">
        <w:t>('</w:t>
      </w:r>
      <w:proofErr w:type="spellStart"/>
      <w:r w:rsidRPr="00870170">
        <w:t>todos</w:t>
      </w:r>
      <w:proofErr w:type="spellEnd"/>
      <w:r w:rsidRPr="00870170">
        <w:t xml:space="preserve">', </w:t>
      </w:r>
      <w:proofErr w:type="spellStart"/>
      <w:r w:rsidRPr="00870170">
        <w:t>JSON.stringify</w:t>
      </w:r>
      <w:proofErr w:type="spellEnd"/>
      <w:r w:rsidRPr="00870170">
        <w:t>(</w:t>
      </w:r>
      <w:proofErr w:type="spellStart"/>
      <w:r w:rsidRPr="00870170">
        <w:t>todos</w:t>
      </w:r>
      <w:proofErr w:type="spellEnd"/>
      <w:r w:rsidRPr="00870170">
        <w:t>));</w:t>
      </w:r>
    </w:p>
    <w:p w14:paraId="317926A3" w14:textId="77777777" w:rsidR="00870170" w:rsidRPr="00870170" w:rsidRDefault="00870170" w:rsidP="00870170">
      <w:pPr>
        <w:spacing w:after="40"/>
      </w:pPr>
      <w:proofErr w:type="spellStart"/>
      <w:r w:rsidRPr="00870170">
        <w:t>并让</w:t>
      </w:r>
      <w:proofErr w:type="spellEnd"/>
      <w:r w:rsidRPr="00870170">
        <w:t xml:space="preserve"> AI </w:t>
      </w:r>
      <w:proofErr w:type="spellStart"/>
      <w:r w:rsidRPr="00870170">
        <w:t>重新检查</w:t>
      </w:r>
      <w:proofErr w:type="spellEnd"/>
      <w:r w:rsidRPr="00870170">
        <w:t xml:space="preserve"> </w:t>
      </w:r>
      <w:proofErr w:type="spellStart"/>
      <w:r w:rsidRPr="00870170">
        <w:t>loadTodos</w:t>
      </w:r>
      <w:proofErr w:type="spellEnd"/>
      <w:r w:rsidRPr="00870170">
        <w:t xml:space="preserve">() </w:t>
      </w:r>
      <w:proofErr w:type="spellStart"/>
      <w:r w:rsidRPr="00870170">
        <w:t>是否配套使用了</w:t>
      </w:r>
      <w:proofErr w:type="spellEnd"/>
      <w:r w:rsidRPr="00870170">
        <w:t xml:space="preserve"> </w:t>
      </w:r>
      <w:proofErr w:type="spellStart"/>
      <w:r w:rsidRPr="00870170">
        <w:t>JSON.parse</w:t>
      </w:r>
      <w:proofErr w:type="spellEnd"/>
      <w:r w:rsidRPr="00870170">
        <w:t>。</w:t>
      </w:r>
    </w:p>
    <w:p w14:paraId="401E9B29" w14:textId="77777777" w:rsidR="00DD5F1A" w:rsidRDefault="00DD5F1A">
      <w:pPr>
        <w:spacing w:after="40"/>
      </w:pPr>
    </w:p>
    <w:p w14:paraId="71333C7F" w14:textId="77777777" w:rsidR="00DD5F1A" w:rsidRDefault="00000000">
      <w:pPr>
        <w:numPr>
          <w:ilvl w:val="0"/>
          <w:numId w:val="7"/>
        </w:numPr>
      </w:pPr>
      <w:proofErr w:type="spellStart"/>
      <w:r>
        <w:rPr>
          <w:rFonts w:hint="eastAsia"/>
        </w:rPr>
        <w:t>验证与反思</w:t>
      </w:r>
      <w:proofErr w:type="spellEnd"/>
    </w:p>
    <w:p w14:paraId="1A78EFF3" w14:textId="77777777" w:rsidR="00870170" w:rsidRDefault="00870170" w:rsidP="008701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验证方式：浏览器打开、控制台调用、刷新页面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验证结果：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我原来的判断是否得到验证：是</w:t>
      </w:r>
      <w:r>
        <w:rPr>
          <w:rFonts w:ascii="Segoe UI" w:hAnsi="Segoe UI" w:cs="Segoe UI"/>
          <w:color w:val="0F1115"/>
        </w:rPr>
        <w:t xml:space="preserve"> / </w:t>
      </w:r>
      <w:r>
        <w:rPr>
          <w:rFonts w:ascii="Segoe UI" w:hAnsi="Segoe UI" w:cs="Segoe UI"/>
          <w:color w:val="0F1115"/>
        </w:rPr>
        <w:t>否</w:t>
      </w:r>
      <w:r>
        <w:rPr>
          <w:rFonts w:ascii="Segoe UI" w:hAnsi="Segoe UI" w:cs="Segoe UI"/>
          <w:color w:val="0F1115"/>
        </w:rPr>
        <w:t xml:space="preserve"> / </w:t>
      </w:r>
      <w:r>
        <w:rPr>
          <w:rFonts w:ascii="Segoe UI" w:hAnsi="Segoe UI" w:cs="Segoe UI"/>
          <w:color w:val="0F1115"/>
        </w:rPr>
        <w:t>部分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学到的点：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补充说明（可选）：</w:t>
      </w:r>
    </w:p>
    <w:p w14:paraId="44D1DCE4" w14:textId="2C9A0F40" w:rsidR="00870170" w:rsidRDefault="00870170" w:rsidP="008701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验证方式：浏览器打开页面，在控制台调用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addTodo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('test')</w:t>
      </w:r>
      <w:r>
        <w:rPr>
          <w:rFonts w:ascii="Segoe UI" w:hAnsi="Segoe UI" w:cs="Segoe UI"/>
          <w:color w:val="0F1115"/>
        </w:rPr>
        <w:t>、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removeTodo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(id)</w:t>
      </w:r>
      <w:r>
        <w:rPr>
          <w:rFonts w:ascii="Segoe UI" w:hAnsi="Segoe UI" w:cs="Segoe UI"/>
          <w:color w:val="0F1115"/>
        </w:rPr>
        <w:t>、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toggleTodo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(id)</w:t>
      </w:r>
      <w:r>
        <w:rPr>
          <w:rFonts w:ascii="Segoe UI" w:hAnsi="Segoe UI" w:cs="Segoe UI"/>
          <w:color w:val="0F1115"/>
        </w:rPr>
        <w:t>，然后刷新页面。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验证结果：新增、删除、切换都正确更新页面，刷新后数据仍然存在。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我原来的判断是否得到验证：是。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学到的点：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只能存字符串，必须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JSON.stringify</w:t>
      </w:r>
      <w:proofErr w:type="spellEnd"/>
      <w:r>
        <w:rPr>
          <w:rFonts w:ascii="Segoe UI" w:hAnsi="Segoe UI" w:cs="Segoe UI"/>
          <w:color w:val="0F1115"/>
        </w:rPr>
        <w:t xml:space="preserve"> /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JSON.parse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配对使用。</w:t>
      </w:r>
    </w:p>
    <w:p w14:paraId="0705BC15" w14:textId="77777777" w:rsidR="00DD5F1A" w:rsidRDefault="00DD5F1A">
      <w:pPr>
        <w:spacing w:after="40"/>
        <w:rPr>
          <w:lang w:eastAsia="zh-CN"/>
        </w:rPr>
      </w:pPr>
    </w:p>
    <w:p w14:paraId="020D3585" w14:textId="77777777" w:rsidR="00DD5F1A" w:rsidRDefault="00DD5F1A">
      <w:pPr>
        <w:pBdr>
          <w:bottom w:val="single" w:sz="6" w:space="1" w:color="BFBFBF"/>
        </w:pBdr>
        <w:spacing w:before="80" w:after="80"/>
        <w:rPr>
          <w:lang w:eastAsia="zh-CN"/>
        </w:rPr>
      </w:pPr>
    </w:p>
    <w:p w14:paraId="4FCAD228" w14:textId="77777777" w:rsidR="00DD5F1A" w:rsidRDefault="00000000">
      <w:pPr>
        <w:keepNext/>
        <w:spacing w:before="120" w:after="60"/>
        <w:rPr>
          <w:b/>
          <w:sz w:val="23"/>
          <w:lang w:eastAsia="zh-CN"/>
        </w:rPr>
      </w:pPr>
      <w:r>
        <w:rPr>
          <w:b/>
          <w:sz w:val="23"/>
          <w:lang w:eastAsia="zh-CN"/>
        </w:rPr>
        <w:t xml:space="preserve">AI </w:t>
      </w:r>
      <w:r>
        <w:rPr>
          <w:b/>
          <w:sz w:val="23"/>
          <w:lang w:eastAsia="zh-CN"/>
        </w:rPr>
        <w:t>协作记录</w:t>
      </w:r>
      <w:r>
        <w:rPr>
          <w:b/>
          <w:sz w:val="23"/>
          <w:lang w:eastAsia="zh-CN"/>
        </w:rPr>
        <w:t xml:space="preserve"> </w:t>
      </w:r>
      <w:r>
        <w:rPr>
          <w:rFonts w:hint="eastAsia"/>
          <w:b/>
          <w:sz w:val="23"/>
          <w:lang w:eastAsia="zh-CN"/>
        </w:rPr>
        <w:t>2</w:t>
      </w:r>
      <w:r>
        <w:rPr>
          <w:b/>
          <w:sz w:val="23"/>
          <w:lang w:eastAsia="zh-CN"/>
        </w:rPr>
        <w:t>：</w:t>
      </w:r>
    </w:p>
    <w:p w14:paraId="32ED3422" w14:textId="77777777" w:rsidR="00DD5F1A" w:rsidRDefault="00000000">
      <w:pPr>
        <w:keepNext/>
        <w:spacing w:before="120" w:after="60"/>
        <w:rPr>
          <w:b/>
          <w:sz w:val="23"/>
          <w:lang w:eastAsia="zh-CN"/>
        </w:rPr>
      </w:pPr>
      <w:r>
        <w:rPr>
          <w:rFonts w:hint="eastAsia"/>
          <w:b/>
          <w:sz w:val="23"/>
          <w:lang w:eastAsia="zh-CN"/>
        </w:rPr>
        <w:t>类型：（</w:t>
      </w:r>
      <w:r>
        <w:rPr>
          <w:b/>
          <w:sz w:val="23"/>
          <w:lang w:eastAsia="zh-CN"/>
        </w:rPr>
        <w:t xml:space="preserve">□ AI </w:t>
      </w:r>
      <w:r>
        <w:rPr>
          <w:b/>
          <w:sz w:val="23"/>
          <w:lang w:eastAsia="zh-CN"/>
        </w:rPr>
        <w:t xml:space="preserve">生成　</w:t>
      </w:r>
      <w:r>
        <w:rPr>
          <w:b/>
          <w:sz w:val="23"/>
          <w:lang w:eastAsia="zh-CN"/>
        </w:rPr>
        <w:t xml:space="preserve">□ AI </w:t>
      </w:r>
      <w:r>
        <w:rPr>
          <w:b/>
          <w:sz w:val="23"/>
          <w:lang w:eastAsia="zh-CN"/>
        </w:rPr>
        <w:t xml:space="preserve">调试　</w:t>
      </w:r>
      <w:r>
        <w:rPr>
          <w:b/>
          <w:sz w:val="23"/>
          <w:lang w:eastAsia="zh-CN"/>
        </w:rPr>
        <w:t xml:space="preserve">□ </w:t>
      </w:r>
      <w:r>
        <w:rPr>
          <w:b/>
          <w:sz w:val="23"/>
          <w:lang w:eastAsia="zh-CN"/>
        </w:rPr>
        <w:t xml:space="preserve">方案比较　</w:t>
      </w:r>
      <w:r>
        <w:rPr>
          <w:b/>
          <w:sz w:val="23"/>
          <w:lang w:eastAsia="zh-CN"/>
        </w:rPr>
        <w:t xml:space="preserve">□ </w:t>
      </w:r>
      <w:r>
        <w:rPr>
          <w:b/>
          <w:sz w:val="23"/>
          <w:lang w:eastAsia="zh-CN"/>
        </w:rPr>
        <w:t>不用</w:t>
      </w:r>
      <w:r>
        <w:rPr>
          <w:b/>
          <w:sz w:val="23"/>
          <w:lang w:eastAsia="zh-CN"/>
        </w:rPr>
        <w:t xml:space="preserve"> AI </w:t>
      </w:r>
      <w:r>
        <w:rPr>
          <w:b/>
          <w:sz w:val="23"/>
          <w:lang w:eastAsia="zh-CN"/>
        </w:rPr>
        <w:t>决策</w:t>
      </w:r>
      <w:r>
        <w:rPr>
          <w:rFonts w:hint="eastAsia"/>
          <w:b/>
          <w:sz w:val="23"/>
          <w:lang w:eastAsia="zh-CN"/>
        </w:rPr>
        <w:t>）</w:t>
      </w:r>
    </w:p>
    <w:p w14:paraId="50F5C089" w14:textId="77777777" w:rsidR="00DD5F1A" w:rsidRDefault="00000000">
      <w:pPr>
        <w:keepNext/>
        <w:spacing w:before="120" w:after="60"/>
        <w:rPr>
          <w:b/>
          <w:sz w:val="23"/>
          <w:lang w:eastAsia="zh-CN"/>
        </w:rPr>
      </w:pPr>
      <w:r>
        <w:rPr>
          <w:rFonts w:hint="eastAsia"/>
          <w:b/>
          <w:sz w:val="23"/>
          <w:lang w:eastAsia="zh-CN"/>
        </w:rPr>
        <w:t>对应函数：</w:t>
      </w:r>
      <w:r>
        <w:rPr>
          <w:b/>
          <w:sz w:val="23"/>
        </w:rPr>
        <w:t>（</w:t>
      </w:r>
      <w:proofErr w:type="spellStart"/>
      <w:r>
        <w:rPr>
          <w:b/>
          <w:sz w:val="23"/>
        </w:rPr>
        <w:t>addTodo</w:t>
      </w:r>
      <w:proofErr w:type="spellEnd"/>
      <w:r>
        <w:rPr>
          <w:b/>
          <w:sz w:val="23"/>
        </w:rPr>
        <w:t xml:space="preserve"> / </w:t>
      </w:r>
      <w:proofErr w:type="spellStart"/>
      <w:r>
        <w:rPr>
          <w:b/>
          <w:sz w:val="23"/>
        </w:rPr>
        <w:t>removeTodo</w:t>
      </w:r>
      <w:proofErr w:type="spellEnd"/>
      <w:r>
        <w:rPr>
          <w:b/>
          <w:sz w:val="23"/>
        </w:rPr>
        <w:t xml:space="preserve"> / </w:t>
      </w:r>
      <w:proofErr w:type="spellStart"/>
      <w:r>
        <w:rPr>
          <w:b/>
          <w:sz w:val="23"/>
        </w:rPr>
        <w:t>toggleTodo</w:t>
      </w:r>
      <w:proofErr w:type="spellEnd"/>
      <w:r>
        <w:rPr>
          <w:b/>
          <w:sz w:val="23"/>
        </w:rPr>
        <w:t xml:space="preserve"> / render / </w:t>
      </w:r>
      <w:proofErr w:type="spellStart"/>
      <w:r>
        <w:rPr>
          <w:b/>
          <w:sz w:val="23"/>
        </w:rPr>
        <w:t>其他</w:t>
      </w:r>
      <w:proofErr w:type="spellEnd"/>
      <w:r>
        <w:rPr>
          <w:b/>
          <w:sz w:val="23"/>
        </w:rPr>
        <w:t>）</w:t>
      </w:r>
    </w:p>
    <w:p w14:paraId="7EE82CD8" w14:textId="77777777" w:rsidR="00DD5F1A" w:rsidRDefault="00000000">
      <w:pPr>
        <w:numPr>
          <w:ilvl w:val="0"/>
          <w:numId w:val="8"/>
        </w:numPr>
      </w:pPr>
      <w:proofErr w:type="spellStart"/>
      <w:r>
        <w:rPr>
          <w:rFonts w:hint="eastAsia"/>
        </w:rPr>
        <w:t>我的需求（</w:t>
      </w:r>
      <w:r>
        <w:rPr>
          <w:rFonts w:hint="eastAsia"/>
        </w:rPr>
        <w:t>Prompt</w:t>
      </w:r>
      <w:proofErr w:type="spellEnd"/>
      <w:r>
        <w:rPr>
          <w:rFonts w:hint="eastAsia"/>
        </w:rPr>
        <w:t>）</w:t>
      </w:r>
    </w:p>
    <w:p w14:paraId="2C0D5BF2" w14:textId="77777777" w:rsidR="00DD5F1A" w:rsidRDefault="00000000">
      <w:pPr>
        <w:rPr>
          <w:lang w:eastAsia="zh-CN"/>
        </w:rPr>
      </w:pPr>
      <w:r>
        <w:rPr>
          <w:rFonts w:hint="eastAsia"/>
          <w:lang w:eastAsia="zh-CN"/>
        </w:rPr>
        <w:t>（向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描述需求，要求生成</w:t>
      </w:r>
      <w:r>
        <w:rPr>
          <w:rFonts w:hint="eastAsia"/>
          <w:lang w:eastAsia="zh-CN"/>
        </w:rPr>
        <w:t>Todo</w:t>
      </w:r>
      <w:r>
        <w:rPr>
          <w:rFonts w:hint="eastAsia"/>
          <w:lang w:eastAsia="zh-CN"/>
        </w:rPr>
        <w:t>列表的</w:t>
      </w:r>
      <w:r>
        <w:rPr>
          <w:rFonts w:hint="eastAsia"/>
          <w:lang w:eastAsia="zh-CN"/>
        </w:rPr>
        <w:t>JS</w:t>
      </w:r>
      <w:r>
        <w:rPr>
          <w:rFonts w:hint="eastAsia"/>
          <w:lang w:eastAsia="zh-CN"/>
        </w:rPr>
        <w:t>代码。不要贴图。）</w:t>
      </w:r>
    </w:p>
    <w:p w14:paraId="178D27F6" w14:textId="4C4A9670" w:rsidR="00DD5F1A" w:rsidRDefault="00870170">
      <w:r w:rsidRPr="00870170">
        <w:rPr>
          <w:lang w:eastAsia="zh-CN"/>
        </w:rPr>
        <w:t>“</w:t>
      </w:r>
      <w:r w:rsidRPr="00870170">
        <w:rPr>
          <w:lang w:eastAsia="zh-CN"/>
        </w:rPr>
        <w:t>我的</w:t>
      </w:r>
      <w:r w:rsidRPr="00870170">
        <w:rPr>
          <w:lang w:eastAsia="zh-CN"/>
        </w:rPr>
        <w:t xml:space="preserve"> Todo </w:t>
      </w:r>
      <w:r w:rsidRPr="00870170">
        <w:rPr>
          <w:lang w:eastAsia="zh-CN"/>
        </w:rPr>
        <w:t>列表刷新后数据丢失，我已经写了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saveTodos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和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loadTodos</w:t>
      </w:r>
      <w:proofErr w:type="spellEnd"/>
      <w:r w:rsidRPr="00870170">
        <w:rPr>
          <w:lang w:eastAsia="zh-CN"/>
        </w:rPr>
        <w:t>()</w:t>
      </w:r>
      <w:r w:rsidRPr="00870170">
        <w:rPr>
          <w:lang w:eastAsia="zh-CN"/>
        </w:rPr>
        <w:t>，但页面初始化时没有恢复。请帮我检查</w:t>
      </w:r>
      <w:r w:rsidRPr="00870170">
        <w:rPr>
          <w:lang w:eastAsia="zh-CN"/>
        </w:rPr>
        <w:t xml:space="preserve"> render()</w:t>
      </w:r>
      <w:r w:rsidRPr="00870170">
        <w:rPr>
          <w:lang w:eastAsia="zh-CN"/>
        </w:rPr>
        <w:t>、</w:t>
      </w:r>
      <w:proofErr w:type="spellStart"/>
      <w:r w:rsidRPr="00870170">
        <w:rPr>
          <w:lang w:eastAsia="zh-CN"/>
        </w:rPr>
        <w:t>loadTodos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和初始化逻辑，看看哪里有问题。</w:t>
      </w:r>
      <w:r w:rsidRPr="00870170">
        <w:t>”</w:t>
      </w:r>
    </w:p>
    <w:p w14:paraId="1D42C210" w14:textId="77777777" w:rsidR="00DD5F1A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生成的代码（核心片段）</w:t>
      </w:r>
    </w:p>
    <w:p w14:paraId="251BB469" w14:textId="77777777" w:rsidR="00DD5F1A" w:rsidRDefault="00000000">
      <w:r>
        <w:rPr>
          <w:rFonts w:hint="eastAsia"/>
          <w:lang w:eastAsia="zh-CN"/>
        </w:rPr>
        <w:t>（粘贴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生成的代码核心部分，不需全部粘贴，但需覆盖你审查的那部分。</w:t>
      </w:r>
      <w:proofErr w:type="spellStart"/>
      <w:r>
        <w:rPr>
          <w:rFonts w:hint="eastAsia"/>
        </w:rPr>
        <w:t>不要贴图</w:t>
      </w:r>
      <w:proofErr w:type="spellEnd"/>
      <w:r>
        <w:rPr>
          <w:rFonts w:hint="eastAsia"/>
        </w:rPr>
        <w:t>。）</w:t>
      </w:r>
    </w:p>
    <w:p w14:paraId="46B9C9EA" w14:textId="77777777" w:rsidR="00870170" w:rsidRDefault="00870170" w:rsidP="00870170">
      <w:pPr>
        <w:spacing w:after="40"/>
      </w:pPr>
      <w:r>
        <w:t xml:space="preserve">function </w:t>
      </w:r>
      <w:proofErr w:type="spellStart"/>
      <w:r>
        <w:t>loadTodos</w:t>
      </w:r>
      <w:proofErr w:type="spellEnd"/>
      <w:r>
        <w:t>() {</w:t>
      </w:r>
    </w:p>
    <w:p w14:paraId="6083EA13" w14:textId="77777777" w:rsidR="00870170" w:rsidRDefault="00870170" w:rsidP="00870170">
      <w:pPr>
        <w:spacing w:after="40"/>
      </w:pPr>
      <w:r>
        <w:t xml:space="preserve">  const saved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todos</w:t>
      </w:r>
      <w:proofErr w:type="spellEnd"/>
      <w:r>
        <w:t>');</w:t>
      </w:r>
    </w:p>
    <w:p w14:paraId="3FB7D376" w14:textId="77777777" w:rsidR="00870170" w:rsidRDefault="00870170" w:rsidP="00870170">
      <w:pPr>
        <w:spacing w:after="40"/>
      </w:pPr>
      <w:r>
        <w:t xml:space="preserve">  if (saved) {</w:t>
      </w:r>
    </w:p>
    <w:p w14:paraId="0A3839AD" w14:textId="77777777" w:rsidR="00870170" w:rsidRDefault="00870170" w:rsidP="00870170">
      <w:pPr>
        <w:spacing w:after="40"/>
      </w:pPr>
      <w:r>
        <w:t xml:space="preserve">    </w:t>
      </w:r>
      <w:proofErr w:type="spellStart"/>
      <w:r>
        <w:t>todos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(saved);</w:t>
      </w:r>
    </w:p>
    <w:p w14:paraId="2A09533A" w14:textId="77777777" w:rsidR="00870170" w:rsidRDefault="00870170" w:rsidP="00870170">
      <w:pPr>
        <w:spacing w:after="40"/>
      </w:pPr>
      <w:r>
        <w:t xml:space="preserve">  }</w:t>
      </w:r>
    </w:p>
    <w:p w14:paraId="42CAA672" w14:textId="77777777" w:rsidR="00870170" w:rsidRDefault="00870170" w:rsidP="00870170">
      <w:pPr>
        <w:spacing w:after="40"/>
      </w:pPr>
      <w:r>
        <w:t>}</w:t>
      </w:r>
    </w:p>
    <w:p w14:paraId="73603D1A" w14:textId="77777777" w:rsidR="00870170" w:rsidRDefault="00870170" w:rsidP="00870170">
      <w:pPr>
        <w:spacing w:after="40"/>
      </w:pPr>
    </w:p>
    <w:p w14:paraId="4E14F88B" w14:textId="77777777" w:rsidR="00870170" w:rsidRDefault="00870170" w:rsidP="00870170">
      <w:pPr>
        <w:spacing w:after="40"/>
        <w:rPr>
          <w:rFonts w:hint="eastAsia"/>
        </w:rPr>
      </w:pP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初始化</w:t>
      </w:r>
      <w:proofErr w:type="spellEnd"/>
    </w:p>
    <w:p w14:paraId="158FCE21" w14:textId="77777777" w:rsidR="00870170" w:rsidRDefault="00870170" w:rsidP="00870170">
      <w:pPr>
        <w:spacing w:after="40"/>
      </w:pPr>
      <w:proofErr w:type="spellStart"/>
      <w:r>
        <w:t>loadTodos</w:t>
      </w:r>
      <w:proofErr w:type="spellEnd"/>
      <w:r>
        <w:t>();</w:t>
      </w:r>
    </w:p>
    <w:p w14:paraId="32E4D665" w14:textId="48E39577" w:rsidR="00DD5F1A" w:rsidRDefault="00870170" w:rsidP="00870170">
      <w:pPr>
        <w:spacing w:after="40"/>
      </w:pPr>
      <w:r>
        <w:t>render();</w:t>
      </w:r>
    </w:p>
    <w:p w14:paraId="1001A7A7" w14:textId="77777777" w:rsidR="00DD5F1A" w:rsidRDefault="00000000">
      <w:pPr>
        <w:numPr>
          <w:ilvl w:val="0"/>
          <w:numId w:val="8"/>
        </w:num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我的审查（摘要</w:t>
      </w:r>
      <w:proofErr w:type="spellEnd"/>
      <w:r>
        <w:rPr>
          <w:rFonts w:hint="eastAsia"/>
        </w:rPr>
        <w:t>）</w:t>
      </w:r>
    </w:p>
    <w:p w14:paraId="2A8965AB" w14:textId="77777777" w:rsidR="00DD5F1A" w:rsidRDefault="00000000">
      <w:pPr>
        <w:spacing w:after="40"/>
        <w:rPr>
          <w:lang w:eastAsia="zh-CN"/>
        </w:rPr>
      </w:pPr>
      <w:r>
        <w:rPr>
          <w:rFonts w:hint="eastAsia"/>
          <w:lang w:eastAsia="zh-CN"/>
        </w:rPr>
        <w:t>（用一段话概括：你审查了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输出的哪些方面？发现了什么？）</w:t>
      </w:r>
    </w:p>
    <w:p w14:paraId="4FE7816C" w14:textId="77777777" w:rsidR="00870170" w:rsidRPr="00870170" w:rsidRDefault="00870170" w:rsidP="00870170">
      <w:pPr>
        <w:spacing w:after="40"/>
        <w:rPr>
          <w:lang w:eastAsia="zh-CN"/>
        </w:rPr>
      </w:pPr>
      <w:r w:rsidRPr="00870170">
        <w:rPr>
          <w:lang w:eastAsia="zh-CN"/>
        </w:rPr>
        <w:t>我审查了</w:t>
      </w:r>
      <w:r w:rsidRPr="00870170">
        <w:rPr>
          <w:lang w:eastAsia="zh-CN"/>
        </w:rPr>
        <w:t xml:space="preserve"> AI </w:t>
      </w:r>
      <w:r w:rsidRPr="00870170">
        <w:rPr>
          <w:lang w:eastAsia="zh-CN"/>
        </w:rPr>
        <w:t>给出的初始化顺序和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loadTodos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的实现。发现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loadTodos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本身没问题，但</w:t>
      </w:r>
      <w:r w:rsidRPr="00870170">
        <w:rPr>
          <w:lang w:eastAsia="zh-CN"/>
        </w:rPr>
        <w:t xml:space="preserve"> AI </w:t>
      </w:r>
      <w:r w:rsidRPr="00870170">
        <w:rPr>
          <w:lang w:eastAsia="zh-CN"/>
        </w:rPr>
        <w:t>一开始把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loadTodos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放在了</w:t>
      </w:r>
      <w:r w:rsidRPr="00870170">
        <w:rPr>
          <w:lang w:eastAsia="zh-CN"/>
        </w:rPr>
        <w:t xml:space="preserve"> render() </w:t>
      </w:r>
      <w:r w:rsidRPr="00870170">
        <w:rPr>
          <w:lang w:eastAsia="zh-CN"/>
        </w:rPr>
        <w:t>后面，导致首次渲染时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还是空数组。另外，</w:t>
      </w:r>
      <w:r w:rsidRPr="00870170">
        <w:rPr>
          <w:lang w:eastAsia="zh-CN"/>
        </w:rPr>
        <w:t xml:space="preserve">AI </w:t>
      </w:r>
      <w:r w:rsidRPr="00870170">
        <w:rPr>
          <w:lang w:eastAsia="zh-CN"/>
        </w:rPr>
        <w:t>没有处理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JSON.parse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失败的情况，如果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localStorage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里是坏数据，页面会直接报错。</w:t>
      </w:r>
    </w:p>
    <w:p w14:paraId="740E2D35" w14:textId="77777777" w:rsidR="00DD5F1A" w:rsidRDefault="00DD5F1A">
      <w:pPr>
        <w:spacing w:after="40"/>
        <w:rPr>
          <w:lang w:eastAsia="zh-CN"/>
        </w:rPr>
      </w:pPr>
    </w:p>
    <w:p w14:paraId="5EE92D28" w14:textId="77777777" w:rsidR="00DD5F1A" w:rsidRDefault="00000000">
      <w:pPr>
        <w:numPr>
          <w:ilvl w:val="0"/>
          <w:numId w:val="8"/>
        </w:numPr>
      </w:pPr>
      <w:proofErr w:type="spellStart"/>
      <w:r>
        <w:rPr>
          <w:rFonts w:hint="eastAsia"/>
        </w:rPr>
        <w:t>我的判断和行动</w:t>
      </w:r>
      <w:proofErr w:type="spellEnd"/>
    </w:p>
    <w:p w14:paraId="32764EBE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发现错误：直接修改或让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修正</w:t>
      </w:r>
    </w:p>
    <w:p w14:paraId="7FB7A87C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发现风险：评估影响范围后决定</w:t>
      </w:r>
    </w:p>
    <w:p w14:paraId="43C7989B" w14:textId="77777777" w:rsidR="00DD5F1A" w:rsidRDefault="00000000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发现可改进项：主动优化或向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提出要求</w:t>
      </w:r>
    </w:p>
    <w:p w14:paraId="5B363A03" w14:textId="77777777" w:rsidR="00DD5F1A" w:rsidRDefault="00000000">
      <w:pPr>
        <w:spacing w:after="0" w:line="240" w:lineRule="auto"/>
      </w:pPr>
      <w:proofErr w:type="spellStart"/>
      <w:r>
        <w:rPr>
          <w:rFonts w:hint="eastAsia"/>
        </w:rPr>
        <w:t>具体做了什么</w:t>
      </w:r>
      <w:proofErr w:type="spellEnd"/>
      <w:r>
        <w:rPr>
          <w:rFonts w:hint="eastAsia"/>
        </w:rPr>
        <w:t>：</w:t>
      </w:r>
    </w:p>
    <w:p w14:paraId="4CD226C5" w14:textId="77777777" w:rsidR="00870170" w:rsidRPr="00870170" w:rsidRDefault="00870170" w:rsidP="00870170">
      <w:pPr>
        <w:spacing w:after="40"/>
      </w:pPr>
      <w:proofErr w:type="spellStart"/>
      <w:r w:rsidRPr="00870170">
        <w:t>我把初始化顺序改成先</w:t>
      </w:r>
      <w:proofErr w:type="spellEnd"/>
      <w:r w:rsidRPr="00870170">
        <w:t xml:space="preserve"> </w:t>
      </w:r>
      <w:proofErr w:type="spellStart"/>
      <w:r w:rsidRPr="00870170">
        <w:t>loadTodos</w:t>
      </w:r>
      <w:proofErr w:type="spellEnd"/>
      <w:r w:rsidRPr="00870170">
        <w:t xml:space="preserve">() </w:t>
      </w:r>
      <w:r w:rsidRPr="00870170">
        <w:t>再</w:t>
      </w:r>
      <w:r w:rsidRPr="00870170">
        <w:t xml:space="preserve"> render()</w:t>
      </w:r>
      <w:r w:rsidRPr="00870170">
        <w:t>。</w:t>
      </w:r>
      <w:r w:rsidRPr="00870170">
        <w:br/>
      </w:r>
      <w:proofErr w:type="spellStart"/>
      <w:r w:rsidRPr="00870170">
        <w:t>另外给</w:t>
      </w:r>
      <w:proofErr w:type="spellEnd"/>
      <w:r w:rsidRPr="00870170">
        <w:t xml:space="preserve"> </w:t>
      </w:r>
      <w:proofErr w:type="spellStart"/>
      <w:r w:rsidRPr="00870170">
        <w:t>loadTodos</w:t>
      </w:r>
      <w:proofErr w:type="spellEnd"/>
      <w:r w:rsidRPr="00870170">
        <w:t xml:space="preserve">() </w:t>
      </w:r>
      <w:proofErr w:type="spellStart"/>
      <w:r w:rsidRPr="00870170">
        <w:t>加了</w:t>
      </w:r>
      <w:proofErr w:type="spellEnd"/>
      <w:r w:rsidRPr="00870170">
        <w:t xml:space="preserve"> try/</w:t>
      </w:r>
      <w:proofErr w:type="spellStart"/>
      <w:r w:rsidRPr="00870170">
        <w:t>catch</w:t>
      </w:r>
      <w:r w:rsidRPr="00870170">
        <w:t>，如果解析失败就回退到空数组，并清除坏数据</w:t>
      </w:r>
      <w:proofErr w:type="spellEnd"/>
      <w:r w:rsidRPr="00870170">
        <w:t>。</w:t>
      </w:r>
    </w:p>
    <w:p w14:paraId="352624DD" w14:textId="77777777" w:rsidR="00870170" w:rsidRPr="00870170" w:rsidRDefault="00870170" w:rsidP="00870170">
      <w:pPr>
        <w:spacing w:after="40"/>
      </w:pPr>
      <w:proofErr w:type="spellStart"/>
      <w:r w:rsidRPr="00870170">
        <w:t>js</w:t>
      </w:r>
      <w:proofErr w:type="spellEnd"/>
    </w:p>
    <w:p w14:paraId="13610F33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function </w:t>
      </w:r>
      <w:proofErr w:type="spellStart"/>
      <w:r w:rsidRPr="00870170">
        <w:t>loadTodos</w:t>
      </w:r>
      <w:proofErr w:type="spellEnd"/>
      <w:r w:rsidRPr="00870170">
        <w:t>() {</w:t>
      </w:r>
    </w:p>
    <w:p w14:paraId="0D90D3FF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try {</w:t>
      </w:r>
    </w:p>
    <w:p w14:paraId="0821A785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  const saved = </w:t>
      </w:r>
      <w:proofErr w:type="spellStart"/>
      <w:r w:rsidRPr="00870170">
        <w:t>localStorage.getItem</w:t>
      </w:r>
      <w:proofErr w:type="spellEnd"/>
      <w:r w:rsidRPr="00870170">
        <w:t>('</w:t>
      </w:r>
      <w:proofErr w:type="spellStart"/>
      <w:r w:rsidRPr="00870170">
        <w:t>todos</w:t>
      </w:r>
      <w:proofErr w:type="spellEnd"/>
      <w:r w:rsidRPr="00870170">
        <w:t>');</w:t>
      </w:r>
    </w:p>
    <w:p w14:paraId="0E24508B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  </w:t>
      </w:r>
      <w:proofErr w:type="spellStart"/>
      <w:r w:rsidRPr="00870170">
        <w:t>todos</w:t>
      </w:r>
      <w:proofErr w:type="spellEnd"/>
      <w:r w:rsidRPr="00870170">
        <w:t xml:space="preserve"> = saved ? </w:t>
      </w:r>
      <w:proofErr w:type="spellStart"/>
      <w:r w:rsidRPr="00870170">
        <w:t>JSON.parse</w:t>
      </w:r>
      <w:proofErr w:type="spellEnd"/>
      <w:r w:rsidRPr="00870170">
        <w:t>(saved) : [];</w:t>
      </w:r>
    </w:p>
    <w:p w14:paraId="223292F4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} catch (e) {</w:t>
      </w:r>
    </w:p>
    <w:p w14:paraId="093C65CC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  </w:t>
      </w:r>
      <w:proofErr w:type="spellStart"/>
      <w:r w:rsidRPr="00870170">
        <w:t>todos</w:t>
      </w:r>
      <w:proofErr w:type="spellEnd"/>
      <w:r w:rsidRPr="00870170">
        <w:t xml:space="preserve"> = [];</w:t>
      </w:r>
    </w:p>
    <w:p w14:paraId="6D19FDB3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  </w:t>
      </w:r>
      <w:proofErr w:type="spellStart"/>
      <w:r w:rsidRPr="00870170">
        <w:t>localStorage.removeItem</w:t>
      </w:r>
      <w:proofErr w:type="spellEnd"/>
      <w:r w:rsidRPr="00870170">
        <w:t>('</w:t>
      </w:r>
      <w:proofErr w:type="spellStart"/>
      <w:r w:rsidRPr="00870170">
        <w:t>todos</w:t>
      </w:r>
      <w:proofErr w:type="spellEnd"/>
      <w:r w:rsidRPr="00870170">
        <w:t>');</w:t>
      </w:r>
    </w:p>
    <w:p w14:paraId="1926BDE1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 xml:space="preserve">  }</w:t>
      </w:r>
    </w:p>
    <w:p w14:paraId="7E4F3255" w14:textId="77777777" w:rsidR="00870170" w:rsidRPr="00870170" w:rsidRDefault="00870170" w:rsidP="00870170">
      <w:pPr>
        <w:numPr>
          <w:ilvl w:val="0"/>
          <w:numId w:val="2"/>
        </w:numPr>
        <w:tabs>
          <w:tab w:val="clear" w:pos="360"/>
        </w:tabs>
        <w:spacing w:after="40"/>
      </w:pPr>
      <w:r w:rsidRPr="00870170">
        <w:t>}</w:t>
      </w:r>
    </w:p>
    <w:p w14:paraId="4A5C7EC6" w14:textId="77777777" w:rsidR="00DD5F1A" w:rsidRDefault="00DD5F1A">
      <w:pPr>
        <w:spacing w:after="40"/>
      </w:pPr>
    </w:p>
    <w:p w14:paraId="59784B2B" w14:textId="77777777" w:rsidR="00DD5F1A" w:rsidRDefault="00000000">
      <w:pPr>
        <w:numPr>
          <w:ilvl w:val="0"/>
          <w:numId w:val="8"/>
        </w:numPr>
      </w:pPr>
      <w:proofErr w:type="spellStart"/>
      <w:r>
        <w:rPr>
          <w:rFonts w:hint="eastAsia"/>
        </w:rPr>
        <w:t>验证与反思</w:t>
      </w:r>
      <w:proofErr w:type="spellEnd"/>
    </w:p>
    <w:p w14:paraId="3BA9E650" w14:textId="77777777" w:rsidR="00870170" w:rsidRDefault="00870170" w:rsidP="00870170">
      <w:pPr>
        <w:pStyle w:val="ds-markdown-paragraph"/>
        <w:shd w:val="clear" w:color="auto" w:fill="FFFFFF"/>
        <w:spacing w:before="240" w:beforeAutospacing="0" w:after="240" w:afterAutospacing="0"/>
        <w:ind w:left="42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验证方式：浏览器打开、控制台调用、刷新页面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验证结果：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我原来的判断是否得到验证：是</w:t>
      </w:r>
      <w:r>
        <w:rPr>
          <w:rFonts w:ascii="Segoe UI" w:hAnsi="Segoe UI" w:cs="Segoe UI"/>
          <w:color w:val="0F1115"/>
        </w:rPr>
        <w:t xml:space="preserve"> / </w:t>
      </w:r>
      <w:r>
        <w:rPr>
          <w:rFonts w:ascii="Segoe UI" w:hAnsi="Segoe UI" w:cs="Segoe UI"/>
          <w:color w:val="0F1115"/>
        </w:rPr>
        <w:t>否</w:t>
      </w:r>
      <w:r>
        <w:rPr>
          <w:rFonts w:ascii="Segoe UI" w:hAnsi="Segoe UI" w:cs="Segoe UI"/>
          <w:color w:val="0F1115"/>
        </w:rPr>
        <w:t xml:space="preserve"> / </w:t>
      </w:r>
      <w:r>
        <w:rPr>
          <w:rFonts w:ascii="Segoe UI" w:hAnsi="Segoe UI" w:cs="Segoe UI"/>
          <w:color w:val="0F1115"/>
        </w:rPr>
        <w:t>部分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学到的点：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补充说明（可选）：</w:t>
      </w:r>
    </w:p>
    <w:p w14:paraId="7FF54FD8" w14:textId="77777777" w:rsidR="00870170" w:rsidRDefault="00870170" w:rsidP="00870170">
      <w:pPr>
        <w:pStyle w:val="ds-markdown-paragraph"/>
        <w:shd w:val="clear" w:color="auto" w:fill="FFFFFF"/>
        <w:spacing w:before="0" w:beforeAutospacing="0" w:after="0" w:afterAutospacing="0"/>
        <w:ind w:left="425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示例：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验证方式：刷新页面，观察列表是否恢复；手动在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里写入坏字符串，再刷新。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验证结果：正常数据能恢复；坏数据不会导致页面崩溃，而是回退为空列表。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我原来的判断是否得到验证：是。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学到的点：初始化顺序很重要，先恢复数据再渲染；对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数据要保持不信任。</w:t>
      </w:r>
    </w:p>
    <w:p w14:paraId="2A21CD74" w14:textId="77777777" w:rsidR="00DD5F1A" w:rsidRPr="00870170" w:rsidRDefault="00DD5F1A">
      <w:pPr>
        <w:pBdr>
          <w:bottom w:val="single" w:sz="6" w:space="1" w:color="BFBFBF"/>
        </w:pBdr>
        <w:spacing w:before="80" w:after="80"/>
        <w:rPr>
          <w:lang w:eastAsia="zh-CN"/>
        </w:rPr>
      </w:pPr>
    </w:p>
    <w:p w14:paraId="20534283" w14:textId="77777777" w:rsidR="00DD5F1A" w:rsidRDefault="00DD5F1A">
      <w:pPr>
        <w:pBdr>
          <w:bottom w:val="single" w:sz="6" w:space="1" w:color="BFBFBF"/>
        </w:pBdr>
        <w:spacing w:before="80" w:after="80"/>
        <w:rPr>
          <w:rFonts w:hint="eastAsia"/>
          <w:lang w:eastAsia="zh-CN"/>
        </w:rPr>
      </w:pPr>
    </w:p>
    <w:p w14:paraId="352B7116" w14:textId="77777777" w:rsidR="00DD5F1A" w:rsidRDefault="00DD5F1A">
      <w:pPr>
        <w:pBdr>
          <w:bottom w:val="single" w:sz="6" w:space="1" w:color="BFBFBF"/>
        </w:pBdr>
        <w:spacing w:before="80" w:after="80"/>
        <w:rPr>
          <w:lang w:eastAsia="zh-CN"/>
        </w:rPr>
      </w:pPr>
    </w:p>
    <w:p w14:paraId="5E9E1622" w14:textId="77777777" w:rsidR="00DD5F1A" w:rsidRDefault="00000000">
      <w:pPr>
        <w:keepNext/>
        <w:spacing w:before="80" w:after="80"/>
        <w:rPr>
          <w:b/>
          <w:sz w:val="23"/>
        </w:rPr>
      </w:pPr>
      <w:proofErr w:type="spellStart"/>
      <w:r>
        <w:rPr>
          <w:b/>
          <w:sz w:val="23"/>
        </w:rPr>
        <w:t>记录</w:t>
      </w:r>
      <w:proofErr w:type="spellEnd"/>
      <w:r>
        <w:rPr>
          <w:b/>
          <w:sz w:val="23"/>
        </w:rPr>
        <w:t xml:space="preserve"> 3</w:t>
      </w:r>
      <w:r>
        <w:rPr>
          <w:b/>
          <w:sz w:val="23"/>
        </w:rPr>
        <w:t>：脱离</w:t>
      </w:r>
      <w:r>
        <w:rPr>
          <w:b/>
          <w:sz w:val="23"/>
        </w:rPr>
        <w:t xml:space="preserve"> AI </w:t>
      </w:r>
      <w:proofErr w:type="spellStart"/>
      <w:r>
        <w:rPr>
          <w:b/>
          <w:sz w:val="23"/>
        </w:rPr>
        <w:t>小改</w:t>
      </w:r>
      <w:proofErr w:type="spellEnd"/>
    </w:p>
    <w:p w14:paraId="71C3F894" w14:textId="77777777" w:rsidR="00DD5F1A" w:rsidRDefault="00000000">
      <w:pPr>
        <w:keepNext/>
        <w:spacing w:before="80" w:after="80"/>
        <w:rPr>
          <w:lang w:eastAsia="zh-CN"/>
        </w:rPr>
      </w:pPr>
      <w:r>
        <w:rPr>
          <w:iCs/>
          <w:color w:val="595959"/>
          <w:sz w:val="19"/>
        </w:rPr>
        <w:t xml:space="preserve">5 </w:t>
      </w:r>
      <w:proofErr w:type="spellStart"/>
      <w:r>
        <w:rPr>
          <w:iCs/>
          <w:color w:val="595959"/>
          <w:sz w:val="19"/>
        </w:rPr>
        <w:t>分钟内禁用</w:t>
      </w:r>
      <w:proofErr w:type="spellEnd"/>
      <w:r>
        <w:rPr>
          <w:iCs/>
          <w:color w:val="595959"/>
          <w:sz w:val="19"/>
        </w:rPr>
        <w:t xml:space="preserve"> AI </w:t>
      </w:r>
      <w:proofErr w:type="spellStart"/>
      <w:r>
        <w:rPr>
          <w:iCs/>
          <w:color w:val="595959"/>
          <w:sz w:val="19"/>
        </w:rPr>
        <w:t>工具，独立完成</w:t>
      </w:r>
      <w:proofErr w:type="spellEnd"/>
      <w:r>
        <w:rPr>
          <w:iCs/>
          <w:color w:val="595959"/>
          <w:sz w:val="19"/>
        </w:rPr>
        <w:t xml:space="preserve"> </w:t>
      </w:r>
      <w:proofErr w:type="spellStart"/>
      <w:r>
        <w:rPr>
          <w:iCs/>
          <w:color w:val="595959"/>
          <w:sz w:val="19"/>
        </w:rPr>
        <w:t>clearCompleted</w:t>
      </w:r>
      <w:proofErr w:type="spellEnd"/>
      <w:r>
        <w:rPr>
          <w:iCs/>
          <w:color w:val="595959"/>
          <w:sz w:val="19"/>
        </w:rPr>
        <w:t xml:space="preserve">() </w:t>
      </w:r>
      <w:proofErr w:type="spellStart"/>
      <w:r>
        <w:rPr>
          <w:iCs/>
          <w:color w:val="595959"/>
          <w:sz w:val="19"/>
        </w:rPr>
        <w:t>函数（在</w:t>
      </w:r>
      <w:proofErr w:type="spellEnd"/>
      <w:r>
        <w:rPr>
          <w:iCs/>
          <w:color w:val="595959"/>
          <w:sz w:val="19"/>
        </w:rPr>
        <w:t xml:space="preserve"> </w:t>
      </w:r>
      <w:proofErr w:type="spellStart"/>
      <w:r>
        <w:rPr>
          <w:iCs/>
          <w:color w:val="595959"/>
          <w:sz w:val="19"/>
        </w:rPr>
        <w:t>removeTodo</w:t>
      </w:r>
      <w:proofErr w:type="spellEnd"/>
      <w:r>
        <w:rPr>
          <w:iCs/>
          <w:color w:val="595959"/>
          <w:sz w:val="19"/>
        </w:rPr>
        <w:t xml:space="preserve"> </w:t>
      </w:r>
      <w:proofErr w:type="spellStart"/>
      <w:r>
        <w:rPr>
          <w:iCs/>
          <w:color w:val="595959"/>
          <w:sz w:val="19"/>
        </w:rPr>
        <w:t>旁边新增，实现</w:t>
      </w:r>
      <w:r>
        <w:rPr>
          <w:iCs/>
          <w:color w:val="595959"/>
          <w:sz w:val="19"/>
        </w:rPr>
        <w:t>“</w:t>
      </w:r>
      <w:r>
        <w:rPr>
          <w:iCs/>
          <w:color w:val="595959"/>
          <w:sz w:val="19"/>
        </w:rPr>
        <w:t>删除所有已完成任务</w:t>
      </w:r>
      <w:proofErr w:type="spellEnd"/>
      <w:r>
        <w:rPr>
          <w:iCs/>
          <w:color w:val="595959"/>
          <w:sz w:val="19"/>
        </w:rPr>
        <w:t>”</w:t>
      </w:r>
      <w:r>
        <w:rPr>
          <w:iCs/>
          <w:color w:val="595959"/>
          <w:sz w:val="19"/>
        </w:rPr>
        <w:t>）。</w:t>
      </w:r>
      <w:r>
        <w:rPr>
          <w:iCs/>
          <w:color w:val="595959"/>
          <w:sz w:val="19"/>
          <w:lang w:eastAsia="zh-CN"/>
        </w:rPr>
        <w:t>不要求加按钮或绑事件，只要求函数体写对，控制台调用后页面正确更新。</w:t>
      </w:r>
    </w:p>
    <w:p w14:paraId="06244AFE" w14:textId="77777777" w:rsidR="00DD5F1A" w:rsidRDefault="00000000">
      <w:pPr>
        <w:keepNext/>
        <w:spacing w:before="80" w:after="4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我写的代码</w:t>
      </w:r>
    </w:p>
    <w:p w14:paraId="216A7DEC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function </w:t>
      </w:r>
      <w:proofErr w:type="spellStart"/>
      <w:r>
        <w:rPr>
          <w:lang w:eastAsia="zh-CN"/>
        </w:rPr>
        <w:t>clearCompleted</w:t>
      </w:r>
      <w:proofErr w:type="spellEnd"/>
      <w:r>
        <w:rPr>
          <w:lang w:eastAsia="zh-CN"/>
        </w:rPr>
        <w:t>() {</w:t>
      </w:r>
    </w:p>
    <w:p w14:paraId="0D6D93B0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todos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todos.filter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todo</w:t>
      </w:r>
      <w:proofErr w:type="spellEnd"/>
      <w:r>
        <w:rPr>
          <w:lang w:eastAsia="zh-CN"/>
        </w:rPr>
        <w:t xml:space="preserve"> =&gt; !</w:t>
      </w:r>
      <w:proofErr w:type="spellStart"/>
      <w:r>
        <w:rPr>
          <w:lang w:eastAsia="zh-CN"/>
        </w:rPr>
        <w:t>todo.completed</w:t>
      </w:r>
      <w:proofErr w:type="spellEnd"/>
      <w:r>
        <w:rPr>
          <w:lang w:eastAsia="zh-CN"/>
        </w:rPr>
        <w:t>);</w:t>
      </w:r>
    </w:p>
    <w:p w14:paraId="3FC78F52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saveTodos</w:t>
      </w:r>
      <w:proofErr w:type="spellEnd"/>
      <w:r>
        <w:rPr>
          <w:lang w:eastAsia="zh-CN"/>
        </w:rPr>
        <w:t>();</w:t>
      </w:r>
    </w:p>
    <w:p w14:paraId="65D20219" w14:textId="77777777" w:rsidR="00870170" w:rsidRDefault="00870170" w:rsidP="00870170">
      <w:pPr>
        <w:spacing w:after="40"/>
        <w:rPr>
          <w:lang w:eastAsia="zh-CN"/>
        </w:rPr>
      </w:pPr>
      <w:r>
        <w:rPr>
          <w:lang w:eastAsia="zh-CN"/>
        </w:rPr>
        <w:t xml:space="preserve">  render();</w:t>
      </w:r>
    </w:p>
    <w:p w14:paraId="395DA440" w14:textId="44A75398" w:rsidR="00DD5F1A" w:rsidRDefault="00870170" w:rsidP="00870170">
      <w:pPr>
        <w:spacing w:after="40"/>
        <w:rPr>
          <w:lang w:eastAsia="zh-CN"/>
        </w:rPr>
      </w:pPr>
      <w:r>
        <w:rPr>
          <w:lang w:eastAsia="zh-CN"/>
        </w:rPr>
        <w:lastRenderedPageBreak/>
        <w:t>}</w:t>
      </w:r>
    </w:p>
    <w:p w14:paraId="58730B02" w14:textId="77777777" w:rsidR="00DD5F1A" w:rsidRDefault="00000000">
      <w:pPr>
        <w:keepNext/>
        <w:spacing w:before="80" w:after="4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我做了什么验证</w:t>
      </w:r>
      <w:r>
        <w:rPr>
          <w:i/>
          <w:color w:val="595959"/>
          <w:sz w:val="19"/>
          <w:lang w:eastAsia="zh-CN"/>
        </w:rPr>
        <w:t>（怎么验证的？控制台调用后看到了什么？）</w:t>
      </w:r>
    </w:p>
    <w:p w14:paraId="507A2ACF" w14:textId="12E6811D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我先在控制台调用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addTodo</w:t>
      </w:r>
      <w:proofErr w:type="spellEnd"/>
      <w:r w:rsidRPr="00870170">
        <w:rPr>
          <w:lang w:eastAsia="zh-CN"/>
        </w:rPr>
        <w:t>('a')</w:t>
      </w:r>
      <w:r w:rsidRPr="00870170">
        <w:rPr>
          <w:lang w:eastAsia="zh-CN"/>
        </w:rPr>
        <w:t>、</w:t>
      </w:r>
      <w:proofErr w:type="spellStart"/>
      <w:r w:rsidRPr="00870170">
        <w:rPr>
          <w:lang w:eastAsia="zh-CN"/>
        </w:rPr>
        <w:t>addTodo</w:t>
      </w:r>
      <w:proofErr w:type="spellEnd"/>
      <w:r w:rsidRPr="00870170">
        <w:rPr>
          <w:lang w:eastAsia="zh-CN"/>
        </w:rPr>
        <w:t>('b')</w:t>
      </w:r>
      <w:r w:rsidRPr="00870170">
        <w:rPr>
          <w:lang w:eastAsia="zh-CN"/>
        </w:rPr>
        <w:t>，再调用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toggleTodo</w:t>
      </w:r>
      <w:proofErr w:type="spellEnd"/>
      <w:r w:rsidRPr="00870170">
        <w:rPr>
          <w:lang w:eastAsia="zh-CN"/>
        </w:rPr>
        <w:t xml:space="preserve">(id) </w:t>
      </w:r>
      <w:r w:rsidRPr="00870170">
        <w:rPr>
          <w:lang w:eastAsia="zh-CN"/>
        </w:rPr>
        <w:t>把其中一项设为已完成。然后调用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clearCompleted</w:t>
      </w:r>
      <w:proofErr w:type="spellEnd"/>
      <w:r w:rsidRPr="00870170">
        <w:rPr>
          <w:lang w:eastAsia="zh-CN"/>
        </w:rPr>
        <w:t>()</w:t>
      </w:r>
      <w:r w:rsidRPr="00870170">
        <w:rPr>
          <w:lang w:eastAsia="zh-CN"/>
        </w:rPr>
        <w:t>，页面只剩未完成项。刷新页面后，已完成项没有恢复，说明保存也正确。</w:t>
      </w:r>
    </w:p>
    <w:p w14:paraId="79C9344B" w14:textId="77777777" w:rsidR="00DD5F1A" w:rsidRDefault="00000000">
      <w:pPr>
        <w:keepNext/>
        <w:spacing w:before="80" w:after="4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遇到的困难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反思（选填）</w:t>
      </w:r>
      <w:r>
        <w:rPr>
          <w:i/>
          <w:color w:val="595959"/>
          <w:sz w:val="19"/>
          <w:lang w:eastAsia="zh-CN"/>
        </w:rPr>
        <w:t>（禁用</w:t>
      </w:r>
      <w:r>
        <w:rPr>
          <w:i/>
          <w:color w:val="595959"/>
          <w:sz w:val="19"/>
          <w:lang w:eastAsia="zh-CN"/>
        </w:rPr>
        <w:t xml:space="preserve"> AI </w:t>
      </w:r>
      <w:r>
        <w:rPr>
          <w:i/>
          <w:color w:val="595959"/>
          <w:sz w:val="19"/>
          <w:lang w:eastAsia="zh-CN"/>
        </w:rPr>
        <w:t>时卡在哪里？怎么解决的？）</w:t>
      </w:r>
    </w:p>
    <w:p w14:paraId="36E80D12" w14:textId="77777777" w:rsidR="00DD5F1A" w:rsidRDefault="00DD5F1A">
      <w:pPr>
        <w:spacing w:after="40"/>
        <w:rPr>
          <w:lang w:eastAsia="zh-CN"/>
        </w:rPr>
      </w:pPr>
    </w:p>
    <w:p w14:paraId="7F4A2DB2" w14:textId="785AFB29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一开始我差点写成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todos.filter</w:t>
      </w:r>
      <w:proofErr w:type="spellEnd"/>
      <w:r w:rsidRPr="00870170">
        <w:rPr>
          <w:lang w:eastAsia="zh-CN"/>
        </w:rPr>
        <w:t>(</w:t>
      </w:r>
      <w:proofErr w:type="spellStart"/>
      <w:r w:rsidRPr="00870170">
        <w:rPr>
          <w:lang w:eastAsia="zh-CN"/>
        </w:rPr>
        <w:t>todo</w:t>
      </w:r>
      <w:proofErr w:type="spellEnd"/>
      <w:r w:rsidRPr="00870170">
        <w:rPr>
          <w:lang w:eastAsia="zh-CN"/>
        </w:rPr>
        <w:t xml:space="preserve"> =&gt; </w:t>
      </w:r>
      <w:proofErr w:type="spellStart"/>
      <w:r w:rsidRPr="00870170">
        <w:rPr>
          <w:lang w:eastAsia="zh-CN"/>
        </w:rPr>
        <w:t>todo.completed</w:t>
      </w:r>
      <w:proofErr w:type="spellEnd"/>
      <w:r w:rsidRPr="00870170">
        <w:rPr>
          <w:lang w:eastAsia="zh-CN"/>
        </w:rPr>
        <w:t>)</w:t>
      </w:r>
      <w:r w:rsidRPr="00870170">
        <w:rPr>
          <w:lang w:eastAsia="zh-CN"/>
        </w:rPr>
        <w:t>，这样会留下已完成项，和函数名相反。后来想清楚</w:t>
      </w:r>
      <w:r w:rsidRPr="00870170">
        <w:rPr>
          <w:lang w:eastAsia="zh-CN"/>
        </w:rPr>
        <w:t>“</w:t>
      </w:r>
      <w:r w:rsidRPr="00870170">
        <w:rPr>
          <w:lang w:eastAsia="zh-CN"/>
        </w:rPr>
        <w:t>删除已完成</w:t>
      </w:r>
      <w:r w:rsidRPr="00870170">
        <w:rPr>
          <w:lang w:eastAsia="zh-CN"/>
        </w:rPr>
        <w:t>”</w:t>
      </w:r>
      <w:r w:rsidRPr="00870170">
        <w:rPr>
          <w:lang w:eastAsia="zh-CN"/>
        </w:rPr>
        <w:t>就是</w:t>
      </w:r>
      <w:r w:rsidRPr="00870170">
        <w:rPr>
          <w:lang w:eastAsia="zh-CN"/>
        </w:rPr>
        <w:t>“</w:t>
      </w:r>
      <w:r w:rsidRPr="00870170">
        <w:rPr>
          <w:lang w:eastAsia="zh-CN"/>
        </w:rPr>
        <w:t>保留未完成</w:t>
      </w:r>
      <w:r w:rsidRPr="00870170">
        <w:rPr>
          <w:lang w:eastAsia="zh-CN"/>
        </w:rPr>
        <w:t>”</w:t>
      </w:r>
      <w:r w:rsidRPr="00870170">
        <w:rPr>
          <w:lang w:eastAsia="zh-CN"/>
        </w:rPr>
        <w:t>，所以条件应该是</w:t>
      </w:r>
      <w:r w:rsidRPr="00870170">
        <w:rPr>
          <w:lang w:eastAsia="zh-CN"/>
        </w:rPr>
        <w:t xml:space="preserve"> !</w:t>
      </w:r>
      <w:proofErr w:type="spellStart"/>
      <w:r w:rsidRPr="00870170">
        <w:rPr>
          <w:lang w:eastAsia="zh-CN"/>
        </w:rPr>
        <w:t>todo.completed</w:t>
      </w:r>
      <w:proofErr w:type="spellEnd"/>
      <w:r w:rsidRPr="00870170">
        <w:rPr>
          <w:lang w:eastAsia="zh-CN"/>
        </w:rPr>
        <w:t>。</w:t>
      </w:r>
    </w:p>
    <w:p w14:paraId="5BC814C7" w14:textId="77777777" w:rsidR="00DD5F1A" w:rsidRDefault="00DD5F1A">
      <w:pPr>
        <w:pBdr>
          <w:bottom w:val="single" w:sz="6" w:space="1" w:color="BFBFBF"/>
        </w:pBdr>
        <w:spacing w:before="80" w:after="80"/>
        <w:rPr>
          <w:lang w:eastAsia="zh-CN"/>
        </w:rPr>
      </w:pPr>
    </w:p>
    <w:p w14:paraId="25D1EDBC" w14:textId="77777777" w:rsidR="00DD5F1A" w:rsidRDefault="00000000">
      <w:pPr>
        <w:keepNext/>
        <w:spacing w:before="80" w:after="80"/>
        <w:rPr>
          <w:b/>
          <w:sz w:val="23"/>
          <w:lang w:eastAsia="zh-CN"/>
        </w:rPr>
      </w:pPr>
      <w:r>
        <w:rPr>
          <w:b/>
          <w:sz w:val="23"/>
          <w:lang w:eastAsia="zh-CN"/>
        </w:rPr>
        <w:t>记录</w:t>
      </w:r>
      <w:r>
        <w:rPr>
          <w:b/>
          <w:sz w:val="23"/>
          <w:lang w:eastAsia="zh-CN"/>
        </w:rPr>
        <w:t xml:space="preserve"> 4</w:t>
      </w:r>
      <w:r>
        <w:rPr>
          <w:b/>
          <w:sz w:val="23"/>
          <w:lang w:eastAsia="zh-CN"/>
        </w:rPr>
        <w:t>：更多</w:t>
      </w:r>
      <w:r>
        <w:rPr>
          <w:b/>
          <w:sz w:val="23"/>
          <w:lang w:eastAsia="zh-CN"/>
        </w:rPr>
        <w:t xml:space="preserve"> AI </w:t>
      </w:r>
      <w:r>
        <w:rPr>
          <w:b/>
          <w:sz w:val="23"/>
          <w:lang w:eastAsia="zh-CN"/>
        </w:rPr>
        <w:t>协作记录（选填）</w:t>
      </w:r>
    </w:p>
    <w:p w14:paraId="019A1E2A" w14:textId="77777777" w:rsidR="00DD5F1A" w:rsidRDefault="00000000">
      <w:pPr>
        <w:keepNext/>
        <w:spacing w:before="80" w:after="80"/>
        <w:rPr>
          <w:b/>
          <w:iCs/>
          <w:sz w:val="23"/>
          <w:lang w:eastAsia="zh-CN"/>
        </w:rPr>
      </w:pPr>
      <w:r>
        <w:rPr>
          <w:iCs/>
          <w:color w:val="595959"/>
          <w:sz w:val="19"/>
          <w:lang w:eastAsia="zh-CN"/>
        </w:rPr>
        <w:t>记录更多本周的</w:t>
      </w:r>
      <w:r>
        <w:rPr>
          <w:iCs/>
          <w:color w:val="595959"/>
          <w:sz w:val="19"/>
          <w:lang w:eastAsia="zh-CN"/>
        </w:rPr>
        <w:t xml:space="preserve"> AI </w:t>
      </w:r>
      <w:r>
        <w:rPr>
          <w:iCs/>
          <w:color w:val="595959"/>
          <w:sz w:val="19"/>
          <w:lang w:eastAsia="zh-CN"/>
        </w:rPr>
        <w:t>协作过程（比如第</w:t>
      </w:r>
      <w:r>
        <w:rPr>
          <w:iCs/>
          <w:color w:val="595959"/>
          <w:sz w:val="19"/>
          <w:lang w:eastAsia="zh-CN"/>
        </w:rPr>
        <w:t xml:space="preserve"> 3 </w:t>
      </w:r>
      <w:r>
        <w:rPr>
          <w:iCs/>
          <w:color w:val="595959"/>
          <w:sz w:val="19"/>
          <w:lang w:eastAsia="zh-CN"/>
        </w:rPr>
        <w:t>个</w:t>
      </w:r>
      <w:r>
        <w:rPr>
          <w:iCs/>
          <w:color w:val="595959"/>
          <w:sz w:val="19"/>
          <w:lang w:eastAsia="zh-CN"/>
        </w:rPr>
        <w:t xml:space="preserve"> AI </w:t>
      </w:r>
      <w:r>
        <w:rPr>
          <w:iCs/>
          <w:color w:val="595959"/>
          <w:sz w:val="19"/>
          <w:lang w:eastAsia="zh-CN"/>
        </w:rPr>
        <w:t>使用场景、某个特别有价值的调试过程），可以在这里补充。只需一到两句话即可，不必写完整字段。</w:t>
      </w:r>
    </w:p>
    <w:p w14:paraId="1083F512" w14:textId="77777777" w:rsidR="00DD5F1A" w:rsidRDefault="00000000">
      <w:pPr>
        <w:keepNext/>
        <w:spacing w:before="80" w:after="4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情境（当时在做什么？）</w:t>
      </w:r>
    </w:p>
    <w:p w14:paraId="315D75C7" w14:textId="77777777" w:rsidR="00DD5F1A" w:rsidRDefault="00DD5F1A">
      <w:pPr>
        <w:spacing w:after="40"/>
        <w:rPr>
          <w:lang w:eastAsia="zh-CN"/>
        </w:rPr>
      </w:pPr>
    </w:p>
    <w:p w14:paraId="697C2826" w14:textId="77777777" w:rsidR="00DD5F1A" w:rsidRDefault="00000000">
      <w:pPr>
        <w:keepNext/>
        <w:spacing w:before="80" w:after="4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我做了什么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结论（一到两句话）</w:t>
      </w:r>
    </w:p>
    <w:p w14:paraId="5B1D1B9F" w14:textId="77777777" w:rsidR="00DD5F1A" w:rsidRDefault="00DD5F1A">
      <w:pPr>
        <w:spacing w:after="40"/>
        <w:rPr>
          <w:lang w:eastAsia="zh-CN"/>
        </w:rPr>
      </w:pPr>
    </w:p>
    <w:p w14:paraId="06B994CE" w14:textId="77777777" w:rsidR="00DD5F1A" w:rsidRDefault="00DD5F1A">
      <w:pPr>
        <w:spacing w:after="40"/>
        <w:rPr>
          <w:lang w:eastAsia="zh-CN"/>
        </w:rPr>
      </w:pPr>
    </w:p>
    <w:p w14:paraId="188E67D9" w14:textId="77777777" w:rsidR="00DD5F1A" w:rsidRDefault="00000000">
      <w:pPr>
        <w:keepNext/>
        <w:spacing w:before="160" w:after="60"/>
        <w:rPr>
          <w:b/>
          <w:color w:val="1F4E79"/>
          <w:sz w:val="26"/>
          <w:lang w:eastAsia="zh-CN"/>
        </w:rPr>
      </w:pPr>
      <w:r>
        <w:rPr>
          <w:b/>
          <w:color w:val="1F4E79"/>
          <w:sz w:val="26"/>
          <w:lang w:eastAsia="zh-CN"/>
        </w:rPr>
        <w:t>四、</w:t>
      </w:r>
      <w:r>
        <w:rPr>
          <w:b/>
          <w:color w:val="1F4E79"/>
          <w:sz w:val="26"/>
          <w:lang w:eastAsia="zh-CN"/>
        </w:rPr>
        <w:t xml:space="preserve">5 </w:t>
      </w:r>
      <w:r>
        <w:rPr>
          <w:b/>
          <w:color w:val="1F4E79"/>
          <w:sz w:val="26"/>
          <w:lang w:eastAsia="zh-CN"/>
        </w:rPr>
        <w:t>问说明</w:t>
      </w:r>
    </w:p>
    <w:p w14:paraId="2A32AE79" w14:textId="77777777" w:rsidR="00DD5F1A" w:rsidRDefault="00000000">
      <w:pPr>
        <w:keepNext/>
        <w:spacing w:before="160" w:after="60"/>
        <w:rPr>
          <w:lang w:eastAsia="zh-CN"/>
        </w:rPr>
      </w:pPr>
      <w:r>
        <w:rPr>
          <w:iCs/>
          <w:color w:val="595959"/>
          <w:sz w:val="19"/>
          <w:lang w:eastAsia="zh-CN"/>
        </w:rPr>
        <w:t>以下</w:t>
      </w:r>
      <w:r>
        <w:rPr>
          <w:iCs/>
          <w:color w:val="595959"/>
          <w:sz w:val="19"/>
          <w:lang w:eastAsia="zh-CN"/>
        </w:rPr>
        <w:t xml:space="preserve"> 5 </w:t>
      </w:r>
      <w:r>
        <w:rPr>
          <w:iCs/>
          <w:color w:val="595959"/>
          <w:sz w:val="19"/>
          <w:lang w:eastAsia="zh-CN"/>
        </w:rPr>
        <w:t>个问题，检验你是否理解自己提交的代码</w:t>
      </w:r>
      <w:r>
        <w:rPr>
          <w:iCs/>
          <w:color w:val="595959"/>
          <w:sz w:val="19"/>
          <w:lang w:eastAsia="zh-CN"/>
        </w:rPr>
        <w:t>——</w:t>
      </w:r>
      <w:r>
        <w:rPr>
          <w:iCs/>
          <w:color w:val="595959"/>
          <w:sz w:val="19"/>
          <w:lang w:eastAsia="zh-CN"/>
        </w:rPr>
        <w:t>用自己的话回答，不要复制</w:t>
      </w:r>
      <w:r>
        <w:rPr>
          <w:iCs/>
          <w:color w:val="595959"/>
          <w:sz w:val="19"/>
          <w:lang w:eastAsia="zh-CN"/>
        </w:rPr>
        <w:t xml:space="preserve"> AI </w:t>
      </w:r>
      <w:r>
        <w:rPr>
          <w:iCs/>
          <w:color w:val="595959"/>
          <w:sz w:val="19"/>
          <w:lang w:eastAsia="zh-CN"/>
        </w:rPr>
        <w:t>生成的解释。每问一到两句话即可，不必</w:t>
      </w:r>
      <w:r>
        <w:rPr>
          <w:rFonts w:hint="eastAsia"/>
          <w:iCs/>
          <w:color w:val="595959"/>
          <w:sz w:val="19"/>
          <w:lang w:eastAsia="zh-CN"/>
        </w:rPr>
        <w:t>写</w:t>
      </w:r>
      <w:r>
        <w:rPr>
          <w:iCs/>
          <w:color w:val="595959"/>
          <w:sz w:val="19"/>
          <w:lang w:eastAsia="zh-CN"/>
        </w:rPr>
        <w:t>长。</w:t>
      </w:r>
    </w:p>
    <w:p w14:paraId="755C2C19" w14:textId="77777777" w:rsidR="00DD5F1A" w:rsidRDefault="00000000">
      <w:pPr>
        <w:keepNext/>
        <w:spacing w:before="80" w:after="20"/>
        <w:rPr>
          <w:lang w:eastAsia="zh-CN"/>
        </w:rPr>
      </w:pPr>
      <w:r>
        <w:rPr>
          <w:b/>
          <w:lang w:eastAsia="zh-CN"/>
        </w:rPr>
        <w:t>问题</w:t>
      </w:r>
      <w:r>
        <w:rPr>
          <w:b/>
          <w:lang w:eastAsia="zh-CN"/>
        </w:rPr>
        <w:t xml:space="preserve"> ①</w:t>
      </w:r>
      <w:r>
        <w:rPr>
          <w:b/>
          <w:lang w:eastAsia="zh-CN"/>
        </w:rPr>
        <w:t xml:space="preserve">　</w:t>
      </w:r>
      <w:proofErr w:type="spellStart"/>
      <w:r>
        <w:rPr>
          <w:b/>
          <w:lang w:eastAsia="zh-CN"/>
        </w:rPr>
        <w:t>todos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是在哪里更新的？</w:t>
      </w:r>
    </w:p>
    <w:p w14:paraId="6C14BA9C" w14:textId="77777777" w:rsidR="00DD5F1A" w:rsidRDefault="00000000">
      <w:pPr>
        <w:keepNext/>
        <w:pBdr>
          <w:left w:val="single" w:sz="12" w:space="6" w:color="BFBFBF"/>
        </w:pBdr>
        <w:spacing w:before="40" w:after="40" w:line="264" w:lineRule="auto"/>
        <w:ind w:left="259"/>
        <w:rPr>
          <w:lang w:eastAsia="zh-CN"/>
        </w:rPr>
      </w:pPr>
      <w:r>
        <w:rPr>
          <w:i/>
          <w:color w:val="595959"/>
          <w:sz w:val="19"/>
          <w:lang w:eastAsia="zh-CN"/>
        </w:rPr>
        <w:t>要求：指出具体的函数名（至少</w:t>
      </w:r>
      <w:r>
        <w:rPr>
          <w:i/>
          <w:color w:val="595959"/>
          <w:sz w:val="19"/>
          <w:lang w:eastAsia="zh-CN"/>
        </w:rPr>
        <w:t xml:space="preserve"> 3 </w:t>
      </w:r>
      <w:r>
        <w:rPr>
          <w:i/>
          <w:color w:val="595959"/>
          <w:sz w:val="19"/>
          <w:lang w:eastAsia="zh-CN"/>
        </w:rPr>
        <w:t>个）。</w:t>
      </w:r>
    </w:p>
    <w:p w14:paraId="7247D281" w14:textId="71A5C9BC" w:rsidR="00DD5F1A" w:rsidRDefault="00870170">
      <w:pPr>
        <w:spacing w:after="40"/>
        <w:rPr>
          <w:lang w:eastAsia="zh-CN"/>
        </w:rPr>
      </w:pP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主要在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addTodo</w:t>
      </w:r>
      <w:proofErr w:type="spellEnd"/>
      <w:r w:rsidRPr="00870170">
        <w:rPr>
          <w:lang w:eastAsia="zh-CN"/>
        </w:rPr>
        <w:t>()</w:t>
      </w:r>
      <w:r w:rsidRPr="00870170">
        <w:rPr>
          <w:lang w:eastAsia="zh-CN"/>
        </w:rPr>
        <w:t>、</w:t>
      </w:r>
      <w:proofErr w:type="spellStart"/>
      <w:r w:rsidRPr="00870170">
        <w:rPr>
          <w:lang w:eastAsia="zh-CN"/>
        </w:rPr>
        <w:t>removeTodo</w:t>
      </w:r>
      <w:proofErr w:type="spellEnd"/>
      <w:r w:rsidRPr="00870170">
        <w:rPr>
          <w:lang w:eastAsia="zh-CN"/>
        </w:rPr>
        <w:t>()</w:t>
      </w:r>
      <w:r w:rsidRPr="00870170">
        <w:rPr>
          <w:lang w:eastAsia="zh-CN"/>
        </w:rPr>
        <w:t>、</w:t>
      </w:r>
      <w:proofErr w:type="spellStart"/>
      <w:r w:rsidRPr="00870170">
        <w:rPr>
          <w:lang w:eastAsia="zh-CN"/>
        </w:rPr>
        <w:t>toggleTodo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和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clearCompleted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里更新。它们都是先计算出新数组，再赋值给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>。</w:t>
      </w:r>
    </w:p>
    <w:p w14:paraId="486384FE" w14:textId="77777777" w:rsidR="00DD5F1A" w:rsidRDefault="00DD5F1A">
      <w:pPr>
        <w:spacing w:after="40"/>
        <w:rPr>
          <w:lang w:eastAsia="zh-CN"/>
        </w:rPr>
      </w:pPr>
    </w:p>
    <w:p w14:paraId="2CF1CDEE" w14:textId="77777777" w:rsidR="00DD5F1A" w:rsidRDefault="00000000">
      <w:pPr>
        <w:keepNext/>
        <w:spacing w:before="80" w:after="20"/>
        <w:rPr>
          <w:lang w:eastAsia="zh-CN"/>
        </w:rPr>
      </w:pPr>
      <w:r>
        <w:rPr>
          <w:b/>
          <w:lang w:eastAsia="zh-CN"/>
        </w:rPr>
        <w:t>问题</w:t>
      </w:r>
      <w:r>
        <w:rPr>
          <w:b/>
          <w:lang w:eastAsia="zh-CN"/>
        </w:rPr>
        <w:t xml:space="preserve"> ②</w:t>
      </w:r>
      <w:r>
        <w:rPr>
          <w:b/>
          <w:lang w:eastAsia="zh-CN"/>
        </w:rPr>
        <w:t xml:space="preserve">　</w:t>
      </w:r>
      <w:r>
        <w:rPr>
          <w:b/>
          <w:lang w:eastAsia="zh-CN"/>
        </w:rPr>
        <w:t xml:space="preserve">render() </w:t>
      </w:r>
      <w:r>
        <w:rPr>
          <w:b/>
          <w:lang w:eastAsia="zh-CN"/>
        </w:rPr>
        <w:t>如何根据状态生成页面？</w:t>
      </w:r>
    </w:p>
    <w:p w14:paraId="5375EC24" w14:textId="77777777" w:rsidR="00DD5F1A" w:rsidRDefault="00000000">
      <w:pPr>
        <w:keepNext/>
        <w:pBdr>
          <w:left w:val="single" w:sz="12" w:space="6" w:color="BFBFBF"/>
        </w:pBdr>
        <w:spacing w:before="40" w:after="40" w:line="264" w:lineRule="auto"/>
        <w:ind w:left="259"/>
        <w:rPr>
          <w:lang w:eastAsia="zh-CN"/>
        </w:rPr>
      </w:pPr>
      <w:r>
        <w:rPr>
          <w:i/>
          <w:color w:val="595959"/>
          <w:sz w:val="19"/>
          <w:lang w:eastAsia="zh-CN"/>
        </w:rPr>
        <w:t>要求：说明</w:t>
      </w:r>
      <w:r>
        <w:rPr>
          <w:i/>
          <w:color w:val="595959"/>
          <w:sz w:val="19"/>
          <w:lang w:eastAsia="zh-CN"/>
        </w:rPr>
        <w:t>“</w:t>
      </w:r>
      <w:r>
        <w:rPr>
          <w:i/>
          <w:color w:val="595959"/>
          <w:sz w:val="19"/>
          <w:lang w:eastAsia="zh-CN"/>
        </w:rPr>
        <w:t>改数据</w:t>
      </w:r>
      <w:r>
        <w:rPr>
          <w:i/>
          <w:color w:val="595959"/>
          <w:sz w:val="19"/>
          <w:lang w:eastAsia="zh-CN"/>
        </w:rPr>
        <w:t xml:space="preserve"> → </w:t>
      </w:r>
      <w:r>
        <w:rPr>
          <w:i/>
          <w:color w:val="595959"/>
          <w:sz w:val="19"/>
          <w:lang w:eastAsia="zh-CN"/>
        </w:rPr>
        <w:t>重渲染</w:t>
      </w:r>
      <w:r>
        <w:rPr>
          <w:i/>
          <w:color w:val="595959"/>
          <w:sz w:val="19"/>
          <w:lang w:eastAsia="zh-CN"/>
        </w:rPr>
        <w:t>”</w:t>
      </w:r>
      <w:r>
        <w:rPr>
          <w:i/>
          <w:color w:val="595959"/>
          <w:sz w:val="19"/>
          <w:lang w:eastAsia="zh-CN"/>
        </w:rPr>
        <w:t>的链路</w:t>
      </w:r>
      <w:r>
        <w:rPr>
          <w:i/>
          <w:color w:val="595959"/>
          <w:sz w:val="19"/>
          <w:lang w:eastAsia="zh-CN"/>
        </w:rPr>
        <w:t>——</w:t>
      </w:r>
      <w:r>
        <w:rPr>
          <w:i/>
          <w:color w:val="595959"/>
          <w:sz w:val="19"/>
          <w:lang w:eastAsia="zh-CN"/>
        </w:rPr>
        <w:t>从</w:t>
      </w:r>
      <w:r>
        <w:rPr>
          <w:i/>
          <w:color w:val="595959"/>
          <w:sz w:val="19"/>
          <w:lang w:eastAsia="zh-CN"/>
        </w:rPr>
        <w:t xml:space="preserve"> </w:t>
      </w:r>
      <w:proofErr w:type="spellStart"/>
      <w:r>
        <w:rPr>
          <w:i/>
          <w:color w:val="595959"/>
          <w:sz w:val="19"/>
          <w:lang w:eastAsia="zh-CN"/>
        </w:rPr>
        <w:t>todos</w:t>
      </w:r>
      <w:proofErr w:type="spellEnd"/>
      <w:r>
        <w:rPr>
          <w:i/>
          <w:color w:val="595959"/>
          <w:sz w:val="19"/>
          <w:lang w:eastAsia="zh-CN"/>
        </w:rPr>
        <w:t xml:space="preserve"> </w:t>
      </w:r>
      <w:r>
        <w:rPr>
          <w:i/>
          <w:color w:val="595959"/>
          <w:sz w:val="19"/>
          <w:lang w:eastAsia="zh-CN"/>
        </w:rPr>
        <w:t>到页面元素，中间经过了什么。</w:t>
      </w:r>
    </w:p>
    <w:p w14:paraId="6DF10242" w14:textId="58110869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操作函数先更新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>，然后调用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saveTodos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保存，再调用</w:t>
      </w:r>
      <w:r w:rsidRPr="00870170">
        <w:rPr>
          <w:lang w:eastAsia="zh-CN"/>
        </w:rPr>
        <w:t xml:space="preserve"> render()</w:t>
      </w:r>
      <w:r w:rsidRPr="00870170">
        <w:rPr>
          <w:lang w:eastAsia="zh-CN"/>
        </w:rPr>
        <w:t>。</w:t>
      </w:r>
      <w:r w:rsidRPr="00870170">
        <w:rPr>
          <w:lang w:eastAsia="zh-CN"/>
        </w:rPr>
        <w:t xml:space="preserve">render() </w:t>
      </w:r>
      <w:r w:rsidRPr="00870170">
        <w:rPr>
          <w:lang w:eastAsia="zh-CN"/>
        </w:rPr>
        <w:t>里根据当前</w:t>
      </w:r>
      <w:r w:rsidRPr="00870170">
        <w:rPr>
          <w:lang w:eastAsia="zh-CN"/>
        </w:rPr>
        <w:t xml:space="preserve"> filter </w:t>
      </w:r>
      <w:r w:rsidRPr="00870170">
        <w:rPr>
          <w:lang w:eastAsia="zh-CN"/>
        </w:rPr>
        <w:t>从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算出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filteredTodos</w:t>
      </w:r>
      <w:proofErr w:type="spellEnd"/>
      <w:r w:rsidRPr="00870170">
        <w:rPr>
          <w:lang w:eastAsia="zh-CN"/>
        </w:rPr>
        <w:t>，然后清空列表容器，用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forEach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或</w:t>
      </w:r>
      <w:r w:rsidRPr="00870170">
        <w:rPr>
          <w:lang w:eastAsia="zh-CN"/>
        </w:rPr>
        <w:t xml:space="preserve"> map </w:t>
      </w:r>
      <w:r w:rsidRPr="00870170">
        <w:rPr>
          <w:lang w:eastAsia="zh-CN"/>
        </w:rPr>
        <w:t>创建</w:t>
      </w:r>
      <w:r w:rsidRPr="00870170">
        <w:rPr>
          <w:lang w:eastAsia="zh-CN"/>
        </w:rPr>
        <w:t xml:space="preserve"> DOM </w:t>
      </w:r>
      <w:r w:rsidRPr="00870170">
        <w:rPr>
          <w:lang w:eastAsia="zh-CN"/>
        </w:rPr>
        <w:t>元素并插入页面。</w:t>
      </w:r>
    </w:p>
    <w:p w14:paraId="51F08E5E" w14:textId="77777777" w:rsidR="00DD5F1A" w:rsidRDefault="00DD5F1A">
      <w:pPr>
        <w:spacing w:after="40"/>
        <w:rPr>
          <w:lang w:eastAsia="zh-CN"/>
        </w:rPr>
      </w:pPr>
    </w:p>
    <w:p w14:paraId="149297AC" w14:textId="77777777" w:rsidR="00DD5F1A" w:rsidRDefault="00000000">
      <w:pPr>
        <w:keepNext/>
        <w:spacing w:before="80" w:after="20"/>
        <w:rPr>
          <w:lang w:eastAsia="zh-CN"/>
        </w:rPr>
      </w:pPr>
      <w:r>
        <w:rPr>
          <w:b/>
          <w:lang w:eastAsia="zh-CN"/>
        </w:rPr>
        <w:t>问题</w:t>
      </w:r>
      <w:r>
        <w:rPr>
          <w:b/>
          <w:lang w:eastAsia="zh-CN"/>
        </w:rPr>
        <w:t xml:space="preserve"> ③</w:t>
      </w:r>
      <w:r>
        <w:rPr>
          <w:b/>
          <w:lang w:eastAsia="zh-CN"/>
        </w:rPr>
        <w:t xml:space="preserve">　删除为什么用</w:t>
      </w:r>
      <w:r>
        <w:rPr>
          <w:b/>
          <w:lang w:eastAsia="zh-CN"/>
        </w:rPr>
        <w:t xml:space="preserve"> filter()</w:t>
      </w:r>
      <w:r>
        <w:rPr>
          <w:b/>
          <w:lang w:eastAsia="zh-CN"/>
        </w:rPr>
        <w:t>？</w:t>
      </w:r>
    </w:p>
    <w:p w14:paraId="56D16E0F" w14:textId="77777777" w:rsidR="00DD5F1A" w:rsidRDefault="00000000">
      <w:pPr>
        <w:keepNext/>
        <w:pBdr>
          <w:left w:val="single" w:sz="12" w:space="6" w:color="BFBFBF"/>
        </w:pBdr>
        <w:spacing w:before="40" w:after="40" w:line="264" w:lineRule="auto"/>
        <w:ind w:left="259"/>
        <w:rPr>
          <w:lang w:eastAsia="zh-CN"/>
        </w:rPr>
      </w:pPr>
      <w:r>
        <w:rPr>
          <w:i/>
          <w:color w:val="595959"/>
          <w:sz w:val="19"/>
          <w:lang w:eastAsia="zh-CN"/>
        </w:rPr>
        <w:t>要求：说清</w:t>
      </w:r>
      <w:r>
        <w:rPr>
          <w:i/>
          <w:color w:val="595959"/>
          <w:sz w:val="19"/>
          <w:lang w:eastAsia="zh-CN"/>
        </w:rPr>
        <w:t xml:space="preserve"> filter </w:t>
      </w:r>
      <w:r>
        <w:rPr>
          <w:i/>
          <w:color w:val="595959"/>
          <w:sz w:val="19"/>
          <w:lang w:eastAsia="zh-CN"/>
        </w:rPr>
        <w:t>与</w:t>
      </w:r>
      <w:r>
        <w:rPr>
          <w:i/>
          <w:color w:val="595959"/>
          <w:sz w:val="19"/>
          <w:lang w:eastAsia="zh-CN"/>
        </w:rPr>
        <w:t>“</w:t>
      </w:r>
      <w:r>
        <w:rPr>
          <w:i/>
          <w:color w:val="595959"/>
          <w:sz w:val="19"/>
          <w:lang w:eastAsia="zh-CN"/>
        </w:rPr>
        <w:t>就地修改</w:t>
      </w:r>
      <w:r>
        <w:rPr>
          <w:i/>
          <w:color w:val="595959"/>
          <w:sz w:val="19"/>
          <w:lang w:eastAsia="zh-CN"/>
        </w:rPr>
        <w:t>”</w:t>
      </w:r>
      <w:r>
        <w:rPr>
          <w:i/>
          <w:color w:val="595959"/>
          <w:sz w:val="19"/>
          <w:lang w:eastAsia="zh-CN"/>
        </w:rPr>
        <w:t>的区别。</w:t>
      </w:r>
    </w:p>
    <w:p w14:paraId="3B7827B7" w14:textId="724AABFF" w:rsidR="00DD5F1A" w:rsidRDefault="00870170">
      <w:pPr>
        <w:spacing w:after="40"/>
        <w:rPr>
          <w:lang w:eastAsia="zh-CN"/>
        </w:rPr>
      </w:pPr>
      <w:r>
        <w:rPr>
          <w:rFonts w:hint="eastAsia"/>
          <w:lang w:eastAsia="zh-CN"/>
        </w:rPr>
        <w:t>f</w:t>
      </w:r>
      <w:r w:rsidRPr="00870170">
        <w:rPr>
          <w:lang w:eastAsia="zh-CN"/>
        </w:rPr>
        <w:t xml:space="preserve">ilter() </w:t>
      </w:r>
      <w:r w:rsidRPr="00870170">
        <w:rPr>
          <w:lang w:eastAsia="zh-CN"/>
        </w:rPr>
        <w:t>会返回一个新数组，不会修改原数组；而</w:t>
      </w:r>
      <w:r w:rsidRPr="00870170">
        <w:rPr>
          <w:lang w:eastAsia="zh-CN"/>
        </w:rPr>
        <w:t xml:space="preserve"> splice() </w:t>
      </w:r>
      <w:r w:rsidRPr="00870170">
        <w:rPr>
          <w:lang w:eastAsia="zh-CN"/>
        </w:rPr>
        <w:t>这类方法会直接修改原数组。用</w:t>
      </w:r>
      <w:r w:rsidRPr="00870170">
        <w:rPr>
          <w:lang w:eastAsia="zh-CN"/>
        </w:rPr>
        <w:t xml:space="preserve"> filter() </w:t>
      </w:r>
      <w:r w:rsidRPr="00870170">
        <w:rPr>
          <w:lang w:eastAsia="zh-CN"/>
        </w:rPr>
        <w:t>更符合数据驱动和不可变数据的思路，也更容易追踪状态变化。</w:t>
      </w:r>
    </w:p>
    <w:p w14:paraId="0B987166" w14:textId="77777777" w:rsidR="00DD5F1A" w:rsidRDefault="00000000">
      <w:pPr>
        <w:keepNext/>
        <w:spacing w:before="80" w:after="20"/>
        <w:rPr>
          <w:lang w:eastAsia="zh-CN"/>
        </w:rPr>
      </w:pPr>
      <w:r>
        <w:rPr>
          <w:b/>
          <w:lang w:eastAsia="zh-CN"/>
        </w:rPr>
        <w:lastRenderedPageBreak/>
        <w:t>问题</w:t>
      </w:r>
      <w:r>
        <w:rPr>
          <w:b/>
          <w:lang w:eastAsia="zh-CN"/>
        </w:rPr>
        <w:t xml:space="preserve"> ④</w:t>
      </w:r>
      <w:r>
        <w:rPr>
          <w:b/>
          <w:lang w:eastAsia="zh-CN"/>
        </w:rPr>
        <w:t xml:space="preserve">　刷新后恢复数据依赖哪个函数？</w:t>
      </w:r>
    </w:p>
    <w:p w14:paraId="72430854" w14:textId="77777777" w:rsidR="00DD5F1A" w:rsidRDefault="00000000">
      <w:pPr>
        <w:keepNext/>
        <w:pBdr>
          <w:left w:val="single" w:sz="12" w:space="6" w:color="BFBFBF"/>
        </w:pBdr>
        <w:spacing w:before="40" w:after="40" w:line="264" w:lineRule="auto"/>
        <w:ind w:left="259"/>
        <w:rPr>
          <w:lang w:eastAsia="zh-CN"/>
        </w:rPr>
      </w:pPr>
      <w:r>
        <w:rPr>
          <w:i/>
          <w:color w:val="595959"/>
          <w:sz w:val="19"/>
          <w:lang w:eastAsia="zh-CN"/>
        </w:rPr>
        <w:t>要求：指出函数名，并简单说一句它做了什么。</w:t>
      </w:r>
    </w:p>
    <w:p w14:paraId="10A37A27" w14:textId="763D5F03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依赖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loadTodos</w:t>
      </w:r>
      <w:proofErr w:type="spellEnd"/>
      <w:r w:rsidRPr="00870170">
        <w:rPr>
          <w:lang w:eastAsia="zh-CN"/>
        </w:rPr>
        <w:t>()</w:t>
      </w:r>
      <w:r w:rsidRPr="00870170">
        <w:rPr>
          <w:lang w:eastAsia="zh-CN"/>
        </w:rPr>
        <w:t>。它从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localStorage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读取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字符串，用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JSON.parse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转回数组，并赋值给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>。</w:t>
      </w:r>
    </w:p>
    <w:p w14:paraId="6A91D28D" w14:textId="77777777" w:rsidR="00DD5F1A" w:rsidRDefault="00000000">
      <w:pPr>
        <w:keepNext/>
        <w:spacing w:before="80" w:after="20"/>
        <w:rPr>
          <w:lang w:eastAsia="zh-CN"/>
        </w:rPr>
      </w:pPr>
      <w:r>
        <w:rPr>
          <w:b/>
          <w:lang w:eastAsia="zh-CN"/>
        </w:rPr>
        <w:t>问题</w:t>
      </w:r>
      <w:r>
        <w:rPr>
          <w:b/>
          <w:lang w:eastAsia="zh-CN"/>
        </w:rPr>
        <w:t xml:space="preserve"> ⑤</w:t>
      </w:r>
      <w:r>
        <w:rPr>
          <w:b/>
          <w:lang w:eastAsia="zh-CN"/>
        </w:rPr>
        <w:t xml:space="preserve">　指出一处你修改或验证过的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代码</w:t>
      </w:r>
    </w:p>
    <w:p w14:paraId="774767C0" w14:textId="77777777" w:rsidR="00DD5F1A" w:rsidRDefault="00000000">
      <w:pPr>
        <w:keepNext/>
        <w:pBdr>
          <w:left w:val="single" w:sz="12" w:space="6" w:color="BFBFBF"/>
        </w:pBdr>
        <w:spacing w:before="40" w:after="40" w:line="264" w:lineRule="auto"/>
        <w:ind w:left="259"/>
        <w:rPr>
          <w:lang w:eastAsia="zh-CN"/>
        </w:rPr>
      </w:pPr>
      <w:r>
        <w:rPr>
          <w:i/>
          <w:color w:val="595959"/>
          <w:sz w:val="19"/>
          <w:lang w:eastAsia="zh-CN"/>
        </w:rPr>
        <w:t>要求：给出具体位置（哪个函数</w:t>
      </w:r>
      <w:r>
        <w:rPr>
          <w:i/>
          <w:color w:val="595959"/>
          <w:sz w:val="19"/>
          <w:lang w:eastAsia="zh-CN"/>
        </w:rPr>
        <w:t>/</w:t>
      </w:r>
      <w:r>
        <w:rPr>
          <w:i/>
          <w:color w:val="595959"/>
          <w:sz w:val="19"/>
          <w:lang w:eastAsia="zh-CN"/>
        </w:rPr>
        <w:t>哪几行）</w:t>
      </w:r>
      <w:r>
        <w:rPr>
          <w:i/>
          <w:color w:val="595959"/>
          <w:sz w:val="19"/>
          <w:lang w:eastAsia="zh-CN"/>
        </w:rPr>
        <w:t xml:space="preserve">+ </w:t>
      </w:r>
      <w:r>
        <w:rPr>
          <w:i/>
          <w:color w:val="595959"/>
          <w:sz w:val="19"/>
          <w:lang w:eastAsia="zh-CN"/>
        </w:rPr>
        <w:t>改了什么或验证了什么</w:t>
      </w:r>
      <w:r>
        <w:rPr>
          <w:i/>
          <w:color w:val="595959"/>
          <w:sz w:val="19"/>
          <w:lang w:eastAsia="zh-CN"/>
        </w:rPr>
        <w:t xml:space="preserve"> + </w:t>
      </w:r>
      <w:r>
        <w:rPr>
          <w:i/>
          <w:color w:val="595959"/>
          <w:sz w:val="19"/>
          <w:lang w:eastAsia="zh-CN"/>
        </w:rPr>
        <w:t>为什么。</w:t>
      </w:r>
    </w:p>
    <w:p w14:paraId="09642C9C" w14:textId="3949D562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我修改了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saveTodos</w:t>
      </w:r>
      <w:proofErr w:type="spellEnd"/>
      <w:r w:rsidRPr="00870170">
        <w:rPr>
          <w:lang w:eastAsia="zh-CN"/>
        </w:rPr>
        <w:t xml:space="preserve">() </w:t>
      </w:r>
      <w:r w:rsidRPr="00870170">
        <w:rPr>
          <w:lang w:eastAsia="zh-CN"/>
        </w:rPr>
        <w:t>里的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localStorage.setItem</w:t>
      </w:r>
      <w:proofErr w:type="spellEnd"/>
      <w:r w:rsidRPr="00870170">
        <w:rPr>
          <w:lang w:eastAsia="zh-CN"/>
        </w:rPr>
        <w:t>，把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改成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JSON.stringify</w:t>
      </w:r>
      <w:proofErr w:type="spellEnd"/>
      <w:r w:rsidRPr="00870170">
        <w:rPr>
          <w:lang w:eastAsia="zh-CN"/>
        </w:rPr>
        <w:t>(</w:t>
      </w:r>
      <w:proofErr w:type="spellStart"/>
      <w:r w:rsidRPr="00870170">
        <w:rPr>
          <w:lang w:eastAsia="zh-CN"/>
        </w:rPr>
        <w:t>todos</w:t>
      </w:r>
      <w:proofErr w:type="spellEnd"/>
      <w:r w:rsidRPr="00870170">
        <w:rPr>
          <w:lang w:eastAsia="zh-CN"/>
        </w:rPr>
        <w:t>)</w:t>
      </w:r>
      <w:r w:rsidRPr="00870170">
        <w:rPr>
          <w:lang w:eastAsia="zh-CN"/>
        </w:rPr>
        <w:t>。因为</w:t>
      </w:r>
      <w:r w:rsidRPr="00870170">
        <w:rPr>
          <w:lang w:eastAsia="zh-CN"/>
        </w:rPr>
        <w:t xml:space="preserve"> </w:t>
      </w:r>
      <w:proofErr w:type="spellStart"/>
      <w:r w:rsidRPr="00870170">
        <w:rPr>
          <w:lang w:eastAsia="zh-CN"/>
        </w:rPr>
        <w:t>localStorage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只能存字符串，不序列化会导致恢复时无法正确解析。</w:t>
      </w:r>
    </w:p>
    <w:p w14:paraId="631019E3" w14:textId="77777777" w:rsidR="00DD5F1A" w:rsidRDefault="00DD5F1A">
      <w:pPr>
        <w:spacing w:before="40" w:after="40"/>
        <w:rPr>
          <w:color w:val="595959"/>
          <w:sz w:val="19"/>
          <w:lang w:eastAsia="zh-CN"/>
        </w:rPr>
      </w:pPr>
    </w:p>
    <w:p w14:paraId="7BBE02A9" w14:textId="77777777" w:rsidR="00DD5F1A" w:rsidRDefault="00000000">
      <w:pPr>
        <w:spacing w:before="40" w:after="40"/>
        <w:rPr>
          <w:lang w:eastAsia="zh-CN"/>
        </w:rPr>
      </w:pPr>
      <w:r>
        <w:rPr>
          <w:color w:val="595959"/>
          <w:sz w:val="19"/>
          <w:lang w:eastAsia="zh-CN"/>
        </w:rPr>
        <w:t>如果本周没有用过</w:t>
      </w:r>
      <w:r>
        <w:rPr>
          <w:color w:val="595959"/>
          <w:sz w:val="19"/>
          <w:lang w:eastAsia="zh-CN"/>
        </w:rPr>
        <w:t xml:space="preserve"> AI</w:t>
      </w:r>
      <w:r>
        <w:rPr>
          <w:color w:val="595959"/>
          <w:sz w:val="19"/>
          <w:lang w:eastAsia="zh-CN"/>
        </w:rPr>
        <w:t>：写</w:t>
      </w:r>
      <w:r>
        <w:rPr>
          <w:color w:val="595959"/>
          <w:sz w:val="19"/>
          <w:lang w:eastAsia="zh-CN"/>
        </w:rPr>
        <w:t>“</w:t>
      </w:r>
      <w:r>
        <w:rPr>
          <w:color w:val="595959"/>
          <w:sz w:val="19"/>
          <w:lang w:eastAsia="zh-CN"/>
        </w:rPr>
        <w:t>本周我自己写的代码，没有用</w:t>
      </w:r>
      <w:r>
        <w:rPr>
          <w:color w:val="595959"/>
          <w:sz w:val="19"/>
          <w:lang w:eastAsia="zh-CN"/>
        </w:rPr>
        <w:t xml:space="preserve"> AI” + </w:t>
      </w:r>
      <w:r>
        <w:rPr>
          <w:color w:val="595959"/>
          <w:sz w:val="19"/>
          <w:lang w:eastAsia="zh-CN"/>
        </w:rPr>
        <w:t>你验证数据流的方式（如控制台调用</w:t>
      </w:r>
      <w:r>
        <w:rPr>
          <w:color w:val="595959"/>
          <w:sz w:val="19"/>
          <w:lang w:eastAsia="zh-CN"/>
        </w:rPr>
        <w:t xml:space="preserve"> </w:t>
      </w:r>
      <w:proofErr w:type="spellStart"/>
      <w:r>
        <w:rPr>
          <w:color w:val="595959"/>
          <w:sz w:val="19"/>
          <w:lang w:eastAsia="zh-CN"/>
        </w:rPr>
        <w:t>clearCompleted</w:t>
      </w:r>
      <w:proofErr w:type="spellEnd"/>
      <w:r>
        <w:rPr>
          <w:color w:val="595959"/>
          <w:sz w:val="19"/>
          <w:lang w:eastAsia="zh-CN"/>
        </w:rPr>
        <w:t>()</w:t>
      </w:r>
      <w:r>
        <w:rPr>
          <w:color w:val="595959"/>
          <w:sz w:val="19"/>
          <w:lang w:eastAsia="zh-CN"/>
        </w:rPr>
        <w:t>）。</w:t>
      </w:r>
    </w:p>
    <w:p w14:paraId="43790E7F" w14:textId="77777777" w:rsidR="00DD5F1A" w:rsidRDefault="00DD5F1A">
      <w:pPr>
        <w:keepNext/>
        <w:spacing w:before="160" w:after="60"/>
        <w:rPr>
          <w:b/>
          <w:color w:val="1F4E79"/>
          <w:sz w:val="26"/>
          <w:lang w:eastAsia="zh-CN"/>
        </w:rPr>
      </w:pPr>
    </w:p>
    <w:p w14:paraId="162DF6C8" w14:textId="77777777" w:rsidR="00DD5F1A" w:rsidRDefault="00000000">
      <w:pPr>
        <w:keepNext/>
        <w:spacing w:before="160" w:after="60"/>
        <w:rPr>
          <w:lang w:eastAsia="zh-CN"/>
        </w:rPr>
      </w:pPr>
      <w:r>
        <w:rPr>
          <w:b/>
          <w:color w:val="1F4E79"/>
          <w:sz w:val="26"/>
          <w:lang w:eastAsia="zh-CN"/>
        </w:rPr>
        <w:t>五、一句话总结</w:t>
      </w:r>
    </w:p>
    <w:p w14:paraId="7C61058F" w14:textId="77777777" w:rsidR="00DD5F1A" w:rsidRDefault="00000000">
      <w:pPr>
        <w:spacing w:after="40"/>
        <w:rPr>
          <w:lang w:eastAsia="zh-CN"/>
        </w:rPr>
      </w:pPr>
      <w:r>
        <w:rPr>
          <w:lang w:eastAsia="zh-CN"/>
        </w:rPr>
        <w:t>本周你发现</w:t>
      </w:r>
      <w:r>
        <w:rPr>
          <w:lang w:eastAsia="zh-CN"/>
        </w:rPr>
        <w:t xml:space="preserve"> AI </w:t>
      </w:r>
      <w:r>
        <w:rPr>
          <w:lang w:eastAsia="zh-CN"/>
        </w:rPr>
        <w:t>生成的</w:t>
      </w:r>
      <w:r>
        <w:rPr>
          <w:lang w:eastAsia="zh-CN"/>
        </w:rPr>
        <w:t xml:space="preserve"> JS </w:t>
      </w:r>
      <w:r>
        <w:rPr>
          <w:lang w:eastAsia="zh-CN"/>
        </w:rPr>
        <w:t>代码最常出的问题是什么？</w:t>
      </w:r>
    </w:p>
    <w:p w14:paraId="311F33EA" w14:textId="4230BCA0" w:rsidR="00DD5F1A" w:rsidRDefault="00870170">
      <w:pPr>
        <w:spacing w:after="40"/>
        <w:rPr>
          <w:lang w:eastAsia="zh-CN"/>
        </w:rPr>
      </w:pPr>
      <w:r w:rsidRPr="00870170">
        <w:rPr>
          <w:lang w:eastAsia="zh-CN"/>
        </w:rPr>
        <w:t>最容易出问题的是</w:t>
      </w:r>
      <w:r w:rsidRPr="00870170">
        <w:rPr>
          <w:lang w:eastAsia="zh-CN"/>
        </w:rPr>
        <w:t>“</w:t>
      </w:r>
      <w:r w:rsidRPr="00870170">
        <w:rPr>
          <w:lang w:eastAsia="zh-CN"/>
        </w:rPr>
        <w:t>看起来能跑但破坏数据流</w:t>
      </w:r>
      <w:r w:rsidRPr="00870170">
        <w:rPr>
          <w:lang w:eastAsia="zh-CN"/>
        </w:rPr>
        <w:t>”</w:t>
      </w:r>
      <w:r w:rsidRPr="00870170">
        <w:rPr>
          <w:lang w:eastAsia="zh-CN"/>
        </w:rPr>
        <w:t>的写法，比如直接修改原数组、</w:t>
      </w:r>
      <w:proofErr w:type="spellStart"/>
      <w:r w:rsidRPr="00870170">
        <w:rPr>
          <w:lang w:eastAsia="zh-CN"/>
        </w:rPr>
        <w:t>localStorage</w:t>
      </w:r>
      <w:proofErr w:type="spellEnd"/>
      <w:r w:rsidRPr="00870170">
        <w:rPr>
          <w:lang w:eastAsia="zh-CN"/>
        </w:rPr>
        <w:t xml:space="preserve"> </w:t>
      </w:r>
      <w:r w:rsidRPr="00870170">
        <w:rPr>
          <w:lang w:eastAsia="zh-CN"/>
        </w:rPr>
        <w:t>忘记序列化、初始化顺序不对，以及过滤时把视图状态和真实数据混在一起。</w:t>
      </w:r>
    </w:p>
    <w:p w14:paraId="15176051" w14:textId="77777777" w:rsidR="00DD5F1A" w:rsidRDefault="00DD5F1A">
      <w:pPr>
        <w:rPr>
          <w:lang w:eastAsia="zh-CN"/>
        </w:rPr>
      </w:pPr>
    </w:p>
    <w:sectPr w:rsidR="00DD5F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30D4" w14:textId="77777777" w:rsidR="00F47A59" w:rsidRDefault="00F47A59">
      <w:pPr>
        <w:spacing w:line="240" w:lineRule="auto"/>
      </w:pPr>
      <w:r>
        <w:separator/>
      </w:r>
    </w:p>
  </w:endnote>
  <w:endnote w:type="continuationSeparator" w:id="0">
    <w:p w14:paraId="5513EA07" w14:textId="77777777" w:rsidR="00F47A59" w:rsidRDefault="00F47A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5899" w14:textId="77777777" w:rsidR="00F47A59" w:rsidRDefault="00F47A59">
      <w:pPr>
        <w:spacing w:after="0"/>
      </w:pPr>
      <w:r>
        <w:separator/>
      </w:r>
    </w:p>
  </w:footnote>
  <w:footnote w:type="continuationSeparator" w:id="0">
    <w:p w14:paraId="62F2C67E" w14:textId="77777777" w:rsidR="00F47A59" w:rsidRDefault="00F47A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2868063"/>
    <w:multiLevelType w:val="singleLevel"/>
    <w:tmpl w:val="428680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DBAA663"/>
    <w:multiLevelType w:val="singleLevel"/>
    <w:tmpl w:val="5DBAA6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784690814">
    <w:abstractNumId w:val="1"/>
  </w:num>
  <w:num w:numId="2" w16cid:durableId="734552985">
    <w:abstractNumId w:val="4"/>
  </w:num>
  <w:num w:numId="3" w16cid:durableId="1153106418">
    <w:abstractNumId w:val="5"/>
  </w:num>
  <w:num w:numId="4" w16cid:durableId="952712435">
    <w:abstractNumId w:val="2"/>
  </w:num>
  <w:num w:numId="5" w16cid:durableId="1010374264">
    <w:abstractNumId w:val="0"/>
  </w:num>
  <w:num w:numId="6" w16cid:durableId="1055422990">
    <w:abstractNumId w:val="3"/>
  </w:num>
  <w:num w:numId="7" w16cid:durableId="258872619">
    <w:abstractNumId w:val="6"/>
  </w:num>
  <w:num w:numId="8" w16cid:durableId="2080245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DB5"/>
    <w:rsid w:val="0029639D"/>
    <w:rsid w:val="00326F90"/>
    <w:rsid w:val="00870170"/>
    <w:rsid w:val="00964B20"/>
    <w:rsid w:val="00AA1D8D"/>
    <w:rsid w:val="00B47730"/>
    <w:rsid w:val="00CB0664"/>
    <w:rsid w:val="00DD5F1A"/>
    <w:rsid w:val="00F47A59"/>
    <w:rsid w:val="00FC693F"/>
    <w:rsid w:val="08F75469"/>
    <w:rsid w:val="1D16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41ED5"/>
  <w14:defaultImageDpi w14:val="300"/>
  <w15:docId w15:val="{7596B627-ABE4-4B08-8307-F2916649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eastAsia="宋体" w:hAnsi="Calibr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tabs>
        <w:tab w:val="clear" w:pos="720"/>
        <w:tab w:val="num" w:pos="360"/>
      </w:tabs>
      <w:ind w:left="0" w:firstLine="0"/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ds-markdown-paragraph">
    <w:name w:val="ds-markdown-paragraph"/>
    <w:basedOn w:val="a1"/>
    <w:rsid w:val="00870170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87017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振南 张</cp:lastModifiedBy>
  <cp:revision>3</cp:revision>
  <dcterms:created xsi:type="dcterms:W3CDTF">2026-10-13T08:06:00Z</dcterms:created>
  <dcterms:modified xsi:type="dcterms:W3CDTF">2026-10-13T08:11:00Z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eyJoZGlkIjoiZTZiMGM5MmQ4ZjdjYWQzZmJhMGMwZDExYjZjYjk1ZWEiLCJ1c2VySWQiOiIyODk1NDI5MDYifQ==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